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B4366">
      <w:pPr>
        <w:rPr>
          <w:rFonts w:hint="default" w:ascii="Times New Roman" w:hAnsi="Times New Roman" w:eastAsia="微软雅黑" w:cs="Times New Roman"/>
        </w:rPr>
      </w:pPr>
      <w:bookmarkStart w:id="0" w:name="_GoBack"/>
    </w:p>
    <w:p w14:paraId="57A2E097">
      <w:pPr>
        <w:rPr>
          <w:rFonts w:hint="default" w:ascii="Times New Roman" w:hAnsi="Times New Roman" w:eastAsia="微软雅黑" w:cs="Times New Roman"/>
        </w:rPr>
      </w:pPr>
    </w:p>
    <w:p w14:paraId="7D89F757">
      <w:pPr>
        <w:rPr>
          <w:rFonts w:hint="default" w:ascii="Times New Roman" w:hAnsi="Times New Roman" w:eastAsia="微软雅黑" w:cs="Times New Roman"/>
        </w:rPr>
      </w:pPr>
    </w:p>
    <w:p w14:paraId="7A22C5A8">
      <w:pPr>
        <w:rPr>
          <w:rFonts w:hint="default" w:ascii="Times New Roman" w:hAnsi="Times New Roman" w:eastAsia="微软雅黑" w:cs="Times New Roman"/>
        </w:rPr>
      </w:pPr>
    </w:p>
    <w:p w14:paraId="6A39FF48">
      <w:pPr>
        <w:pStyle w:val="31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F4E79"/>
          <w:sz w:val="60"/>
        </w:rPr>
        <w:t>智能模拟面试系统</w:t>
      </w:r>
    </w:p>
    <w:p w14:paraId="4C2EABFA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42"/>
        </w:rPr>
        <w:t>接口清单及接口文档</w:t>
      </w:r>
    </w:p>
    <w:p w14:paraId="1550B7A9">
      <w:pPr>
        <w:rPr>
          <w:rFonts w:hint="default" w:ascii="Times New Roman" w:hAnsi="Times New Roman" w:eastAsia="微软雅黑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5896"/>
      </w:tblGrid>
      <w:tr w14:paraId="50C6E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EFA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项目</w:t>
            </w:r>
          </w:p>
        </w:tc>
        <w:tc>
          <w:tcPr>
            <w:tcW w:w="589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918F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内容</w:t>
            </w:r>
          </w:p>
        </w:tc>
      </w:tr>
      <w:tr w14:paraId="7BB32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937F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文档版本</w:t>
            </w:r>
          </w:p>
        </w:tc>
        <w:tc>
          <w:tcPr>
            <w:tcW w:w="5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D28F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V1.0</w:t>
            </w:r>
          </w:p>
        </w:tc>
      </w:tr>
      <w:tr w14:paraId="52CEE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0378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接口版本</w:t>
            </w:r>
          </w:p>
        </w:tc>
        <w:tc>
          <w:tcPr>
            <w:tcW w:w="58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CAD5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API v1（当前 Flask 路由实现）</w:t>
            </w:r>
          </w:p>
        </w:tc>
      </w:tr>
      <w:tr w14:paraId="1F6F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4EA8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后端技术</w:t>
            </w:r>
          </w:p>
        </w:tc>
        <w:tc>
          <w:tcPr>
            <w:tcW w:w="5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7488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Flask 3.1.3 + Waitress + Flask-CORS</w:t>
            </w:r>
          </w:p>
        </w:tc>
      </w:tr>
      <w:tr w14:paraId="3C02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2454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默认服务地址</w:t>
            </w:r>
          </w:p>
        </w:tc>
        <w:tc>
          <w:tcPr>
            <w:tcW w:w="58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44F3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http://127.0.0.1:8765</w:t>
            </w:r>
          </w:p>
        </w:tc>
      </w:tr>
      <w:tr w14:paraId="378B3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C0D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接口前缀</w:t>
            </w:r>
          </w:p>
        </w:tc>
        <w:tc>
          <w:tcPr>
            <w:tcW w:w="5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AB1D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</w:t>
            </w:r>
          </w:p>
        </w:tc>
      </w:tr>
      <w:tr w14:paraId="2BC2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86C8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生成日期</w:t>
            </w:r>
          </w:p>
        </w:tc>
        <w:tc>
          <w:tcPr>
            <w:tcW w:w="58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A15E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2026-09-14</w:t>
            </w:r>
          </w:p>
        </w:tc>
      </w:tr>
      <w:tr w14:paraId="2F59D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B963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适用项目</w:t>
            </w:r>
          </w:p>
        </w:tc>
        <w:tc>
          <w:tcPr>
            <w:tcW w:w="5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F2BA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smartspeech_optimized_new</w:t>
            </w:r>
          </w:p>
        </w:tc>
      </w:tr>
    </w:tbl>
    <w:p w14:paraId="0B22A942">
      <w:pPr>
        <w:spacing w:after="40"/>
        <w:rPr>
          <w:rFonts w:hint="default" w:ascii="Times New Roman" w:hAnsi="Times New Roman" w:eastAsia="微软雅黑" w:cs="Times New Roman"/>
        </w:rPr>
      </w:pPr>
    </w:p>
    <w:p w14:paraId="73018768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br w:type="page"/>
      </w:r>
    </w:p>
    <w:p w14:paraId="07AE94B4">
      <w:pPr>
        <w:pStyle w:val="3"/>
        <w:keepNext/>
        <w:spacing w:before="28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文档信息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009"/>
      </w:tblGrid>
      <w:tr w14:paraId="6400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5811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维护项</w:t>
            </w:r>
          </w:p>
        </w:tc>
        <w:tc>
          <w:tcPr>
            <w:tcW w:w="6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7ADE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21231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1A06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文档目标</w:t>
            </w:r>
          </w:p>
        </w:tc>
        <w:tc>
          <w:tcPr>
            <w:tcW w:w="6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BAA2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为前后端联调、测试、部署验收和后续维护提供完整接口依据。</w:t>
            </w:r>
          </w:p>
        </w:tc>
      </w:tr>
      <w:tr w14:paraId="1795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C20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接口来源</w:t>
            </w:r>
          </w:p>
        </w:tc>
        <w:tc>
          <w:tcPr>
            <w:tcW w:w="600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197D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backend/app/api 下的 Flask Blueprint 路由。</w:t>
            </w:r>
          </w:p>
        </w:tc>
      </w:tr>
      <w:tr w14:paraId="4D76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3278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覆盖范围</w:t>
            </w:r>
          </w:p>
        </w:tc>
        <w:tc>
          <w:tcPr>
            <w:tcW w:w="6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05BB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系统、认证、面试会话、报告、语音识别和语音合成，共 20 个接口。</w:t>
            </w:r>
          </w:p>
        </w:tc>
      </w:tr>
      <w:tr w14:paraId="600F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A8BB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数据口径</w:t>
            </w:r>
          </w:p>
        </w:tc>
        <w:tc>
          <w:tcPr>
            <w:tcW w:w="600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640F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请求参数、字段、限制、状态码和评分公式均按当前源码实现整理。</w:t>
            </w:r>
          </w:p>
        </w:tc>
      </w:tr>
      <w:tr w14:paraId="6D40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7505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阅读建议</w:t>
            </w:r>
          </w:p>
        </w:tc>
        <w:tc>
          <w:tcPr>
            <w:tcW w:w="6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B1B9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先阅读第 2、3 章，再按第 4 章接口详情进行开发。</w:t>
            </w:r>
          </w:p>
        </w:tc>
      </w:tr>
    </w:tbl>
    <w:p w14:paraId="5356928F">
      <w:pPr>
        <w:spacing w:after="40"/>
        <w:rPr>
          <w:rFonts w:hint="default" w:ascii="Times New Roman" w:hAnsi="Times New Roman" w:eastAsia="微软雅黑" w:cs="Times New Roman"/>
        </w:rPr>
      </w:pPr>
    </w:p>
    <w:p w14:paraId="47529587">
      <w:pPr>
        <w:pStyle w:val="3"/>
        <w:keepNext/>
        <w:spacing w:before="28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目录</w:t>
      </w:r>
    </w:p>
    <w:p w14:paraId="4F8D16D3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fldChar w:fldCharType="begin"/>
      </w:r>
      <w:r>
        <w:rPr>
          <w:rFonts w:hint="default" w:ascii="Times New Roman" w:hAnsi="Times New Roman" w:eastAsia="微软雅黑" w:cs="Times New Roman"/>
        </w:rPr>
        <w:instrText xml:space="preserve"> TOC \o "1-3" \h \z \u </w:instrText>
      </w:r>
      <w:r>
        <w:rPr>
          <w:rFonts w:hint="default" w:ascii="Times New Roman" w:hAnsi="Times New Roman" w:eastAsia="微软雅黑" w:cs="Times New Roman"/>
        </w:rPr>
        <w:fldChar w:fldCharType="separate"/>
      </w:r>
      <w:r>
        <w:rPr>
          <w:rFonts w:hint="default" w:ascii="Times New Roman" w:hAnsi="Times New Roman" w:eastAsia="微软雅黑" w:cs="Times New Roman"/>
        </w:rPr>
        <w:t>在 Word 中按 Ctrl+A，再按 F9 更新目录。</w:t>
      </w:r>
      <w:r>
        <w:rPr>
          <w:rFonts w:hint="default" w:ascii="Times New Roman" w:hAnsi="Times New Roman" w:eastAsia="微软雅黑" w:cs="Times New Roman"/>
        </w:rPr>
        <w:fldChar w:fldCharType="end"/>
      </w:r>
    </w:p>
    <w:p w14:paraId="05AF9CB7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br w:type="page"/>
      </w:r>
    </w:p>
    <w:p w14:paraId="1C57C81C">
      <w:pPr>
        <w:pStyle w:val="3"/>
        <w:keepNext/>
        <w:spacing w:before="28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1 文档说明</w:t>
      </w:r>
    </w:p>
    <w:p w14:paraId="4BC2AE66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1.1 编写目的</w:t>
      </w:r>
    </w:p>
    <w:p w14:paraId="39D932C7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本文档说明智能模拟面试系统当前版本的 HTTP API，包括接口清单、请求参数、响应字段、错误状态、核心数据模型和典型调用流程。</w:t>
      </w:r>
    </w:p>
    <w:p w14:paraId="1FAB3B39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1.2 目标读者</w:t>
      </w:r>
    </w:p>
    <w:p w14:paraId="36DFEDA9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前端开发人员：按接口契约实现登录、面试工作台和报告页面。</w:t>
      </w:r>
    </w:p>
    <w:p w14:paraId="5F11A6AD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后端开发人员：维护现有接口、扩展字段和执行回归测试。</w:t>
      </w:r>
    </w:p>
    <w:p w14:paraId="45F1F094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测试人员：设计正常请求、边界请求和异常链路测试用例。</w:t>
      </w:r>
    </w:p>
    <w:p w14:paraId="38586961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部署与验收人员：核对接口可用性、依赖能力和隐私数据处理方式。</w:t>
      </w:r>
    </w:p>
    <w:p w14:paraId="1FD7F1F2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1.3 文档边界</w:t>
      </w:r>
    </w:p>
    <w:p w14:paraId="713B8E02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本文档只描述通过 /api 暴露的接口。前端页面路由、静态资源服务、Flask 内部函数和第三方 DeepSeek API 的私有协议不作为对外接口承诺。</w:t>
      </w:r>
    </w:p>
    <w:p w14:paraId="7C2E55B3">
      <w:pPr>
        <w:pStyle w:val="3"/>
        <w:keepNext/>
        <w:spacing w:before="28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2 接口清单</w:t>
      </w:r>
    </w:p>
    <w:p w14:paraId="68B955E9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所有接口均使用 /api 前缀。登录要求中的“是”表示请求必须携带有效会话 Cookie。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020"/>
        <w:gridCol w:w="1757"/>
        <w:gridCol w:w="918"/>
        <w:gridCol w:w="3175"/>
        <w:gridCol w:w="624"/>
      </w:tblGrid>
      <w:tr w14:paraId="149A8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57CA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B9AE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模块</w:t>
            </w:r>
          </w:p>
        </w:tc>
        <w:tc>
          <w:tcPr>
            <w:tcW w:w="175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0D37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接口名称</w:t>
            </w:r>
          </w:p>
        </w:tc>
        <w:tc>
          <w:tcPr>
            <w:tcW w:w="8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936D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方法</w:t>
            </w:r>
          </w:p>
        </w:tc>
        <w:tc>
          <w:tcPr>
            <w:tcW w:w="31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C581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w="62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3AD5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</w:t>
            </w:r>
          </w:p>
        </w:tc>
      </w:tr>
      <w:tr w14:paraId="6AA4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42AF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F1AB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health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1E0B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系统健康检查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6150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BA11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/api/health</w:t>
            </w:r>
          </w:p>
        </w:tc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25AE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</w:tr>
      <w:tr w14:paraId="6FF9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920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2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E4B3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auth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9DE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用户注册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FA8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52C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/api/auth/register</w:t>
            </w:r>
          </w:p>
        </w:tc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3E6A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</w:tr>
      <w:tr w14:paraId="4B52C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4C6A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3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3583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auth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C398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密码登录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8BAB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7A48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/api/auth/login</w:t>
            </w:r>
          </w:p>
        </w:tc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63D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</w:tr>
      <w:tr w14:paraId="03F19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9C6D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EDA3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auth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798C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人脸登录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41F4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8371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/api/auth/face-login</w:t>
            </w:r>
          </w:p>
        </w:tc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CAAE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</w:tr>
      <w:tr w14:paraId="7DFC1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0674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CCC3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auth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E293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绑定或更新人脸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D782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EAE1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/api/auth/face-register</w:t>
            </w:r>
          </w:p>
        </w:tc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B50B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54B7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8D33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6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0012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auth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9E9A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退出登录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9D5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9347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/api/auth/logout</w:t>
            </w:r>
          </w:p>
        </w:tc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7C9F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</w:tr>
      <w:tr w14:paraId="5395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8649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7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3EE5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auth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149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获取当前用户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1E8B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A0A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/api/auth/me</w:t>
            </w:r>
          </w:p>
        </w:tc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6166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186B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C7D9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8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871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interviews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42A4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创建面试会话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186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9468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</w:t>
            </w:r>
          </w:p>
        </w:tc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256F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41A7D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67C6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9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EA13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interviews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8BFD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生成开场与首题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569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EA30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/api/interviews/{session_id}/opening</w:t>
            </w:r>
          </w:p>
        </w:tc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4228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4A896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3739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10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176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interviews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D7B9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获取面试会话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0C00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3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5409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</w:t>
            </w:r>
          </w:p>
        </w:tc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BF3A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2C94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1B4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11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EC80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interviews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E3B7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获取实时指标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FE5F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697A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/api/interviews/{session_id}/metrics</w:t>
            </w:r>
          </w:p>
        </w:tc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0A36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78FB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808F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12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D8C7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interviews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332F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放弃面试会话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25DC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DELETE</w:t>
            </w:r>
          </w:p>
        </w:tc>
        <w:tc>
          <w:tcPr>
            <w:tcW w:w="3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2C9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</w:t>
            </w:r>
          </w:p>
        </w:tc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1846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5D03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ED1F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13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8F2E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interviews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06A3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提交视频帧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F11B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A9E1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/api/interviews/{session_id}/frames</w:t>
            </w:r>
          </w:p>
        </w:tc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28D1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6017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6980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14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C99F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interviews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B8A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提交回答并获取下一题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E9ED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6DCB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/api/interviews/{session_id}/messages</w:t>
            </w:r>
          </w:p>
        </w:tc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1BEA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1251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067F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15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8435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interviews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C97F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结束面试并生成报告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452E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0D20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/api/interviews/{session_id}/finish</w:t>
            </w:r>
          </w:p>
        </w:tc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15C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6EA2D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8263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16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A8F4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reports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7424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获取报告列表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DA2D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3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663C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/api/reports</w:t>
            </w:r>
          </w:p>
        </w:tc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7D7F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51677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0827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17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12FA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reports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2316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获取报告详情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301B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283E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/api/reports/{session_id}</w:t>
            </w:r>
          </w:p>
        </w:tc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B8B7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5CDD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D120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18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4DB3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media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C6BD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语音转文字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9AF8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3762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/api/media/transcribe</w:t>
            </w:r>
          </w:p>
        </w:tc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B9B7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0DA77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DAD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19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5A44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media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A59B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文本转语音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DA5C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7F1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/api/media/tts</w:t>
            </w:r>
          </w:p>
        </w:tc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D700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  <w:tr w14:paraId="00A75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F14E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20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A867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media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0D4C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获取可用音色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65BF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3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27C4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/api/media/voices</w:t>
            </w:r>
          </w:p>
        </w:tc>
        <w:tc>
          <w:tcPr>
            <w:tcW w:w="6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0E30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50FAEC45">
      <w:pPr>
        <w:spacing w:after="40"/>
        <w:rPr>
          <w:rFonts w:hint="default" w:ascii="Times New Roman" w:hAnsi="Times New Roman" w:eastAsia="微软雅黑" w:cs="Times New Roman"/>
        </w:rPr>
      </w:pPr>
    </w:p>
    <w:p w14:paraId="265DECFF">
      <w:pPr>
        <w:pStyle w:val="3"/>
        <w:keepNext/>
        <w:spacing w:before="28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3 通用约定</w:t>
      </w:r>
    </w:p>
    <w:p w14:paraId="59EA7761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3.1 服务地址与跨域</w:t>
      </w:r>
    </w:p>
    <w:p w14:paraId="5A5D074F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默认监听地址为 http://127.0.0.1:8765，生产部署时应替换为实际域名。CORS 默认允许 http://127.0.0.1:5173 和 http://localhost:5173，并允许携带凭据。</w:t>
      </w:r>
    </w:p>
    <w:p w14:paraId="7123C78D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3.2 认证与会话</w:t>
      </w:r>
    </w:p>
    <w:p w14:paraId="19D06B9B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系统使用 Flask Cookie Session，不返回 Bearer Token。Cookie 名为 smart_interview_session，有效期 12 小时，HttpOnly 且 SameSite=Lax。</w:t>
      </w:r>
    </w:p>
    <w:p w14:paraId="09171D68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浏览器请求需设置 credentials: include。</w:t>
      </w:r>
    </w:p>
    <w:p w14:paraId="796E8D8B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服务端启用 HTTPS 后，应将 SESSION_COOKIE_SECURE 配置为 1。</w:t>
      </w:r>
    </w:p>
    <w:p w14:paraId="58D8429B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获得 401 后应清除前端登录态，并引导用户重新登录。</w:t>
      </w:r>
    </w:p>
    <w:p w14:paraId="265F27A6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会话中的所有面试和报告均按 user_id 校验归属，不能访问其他账号的数据。</w:t>
      </w:r>
    </w:p>
    <w:p w14:paraId="3E68D778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3.3 数据格式与上传限制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009"/>
      </w:tblGrid>
      <w:tr w14:paraId="6F6D7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0632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项目</w:t>
            </w:r>
          </w:p>
        </w:tc>
        <w:tc>
          <w:tcPr>
            <w:tcW w:w="6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7062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约定</w:t>
            </w:r>
          </w:p>
        </w:tc>
      </w:tr>
      <w:tr w14:paraId="3336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4D08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JSON</w:t>
            </w:r>
          </w:p>
        </w:tc>
        <w:tc>
          <w:tcPr>
            <w:tcW w:w="6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A781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请求头使用 Content-Type: application/json，响应默认 UTF-8 JSON。</w:t>
            </w:r>
          </w:p>
        </w:tc>
      </w:tr>
      <w:tr w14:paraId="1766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4D3B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multipart</w:t>
            </w:r>
          </w:p>
        </w:tc>
        <w:tc>
          <w:tcPr>
            <w:tcW w:w="600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1660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人脸图像使用 image；音频转写使用 audio；视频帧使用 image。</w:t>
            </w:r>
          </w:p>
        </w:tc>
      </w:tr>
      <w:tr w14:paraId="753D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26D8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图片 JSON</w:t>
            </w:r>
          </w:p>
        </w:tc>
        <w:tc>
          <w:tcPr>
            <w:tcW w:w="6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8B0E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使用 image_data 传 Base64 或 data:image/...;base64,...。</w:t>
            </w:r>
          </w:p>
        </w:tc>
      </w:tr>
      <w:tr w14:paraId="59F73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71F2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请求体上限</w:t>
            </w:r>
          </w:p>
        </w:tc>
        <w:tc>
          <w:tcPr>
            <w:tcW w:w="600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8D04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MAX_CONTENT_LENGTH 为 12 MiB；超限返回 413。</w:t>
            </w:r>
          </w:p>
        </w:tc>
      </w:tr>
      <w:tr w14:paraId="1B08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B11F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时间</w:t>
            </w:r>
          </w:p>
        </w:tc>
        <w:tc>
          <w:tcPr>
            <w:tcW w:w="6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DB75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服务端时间为 ISO 8601 UTC，例如 2026-09-14T02:25:00+00:00。</w:t>
            </w:r>
          </w:p>
        </w:tc>
      </w:tr>
      <w:tr w14:paraId="17B0C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2545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ID</w:t>
            </w:r>
          </w:p>
        </w:tc>
        <w:tc>
          <w:tcPr>
            <w:tcW w:w="600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1E06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用户和面试会话 ID 为 UUID hex 字符串；消息 ID 为 32 位十六进制字符串。</w:t>
            </w:r>
          </w:p>
        </w:tc>
      </w:tr>
    </w:tbl>
    <w:p w14:paraId="4E7E82EC">
      <w:pPr>
        <w:spacing w:after="40"/>
        <w:rPr>
          <w:rFonts w:hint="default" w:ascii="Times New Roman" w:hAnsi="Times New Roman" w:eastAsia="微软雅黑" w:cs="Times New Roman"/>
        </w:rPr>
      </w:pPr>
    </w:p>
    <w:p w14:paraId="35EBE9B9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3.4 响应与错误</w:t>
      </w:r>
    </w:p>
    <w:p w14:paraId="5F262A34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成功响应可能是 JSON 对象或二进制音频。失败响应统一为 JSON 对象，格式如下：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79509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64E8AD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"error": "错误说明"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2625F244">
      <w:pPr>
        <w:spacing w:after="40"/>
        <w:rPr>
          <w:rFonts w:hint="default" w:ascii="Times New Roman" w:hAnsi="Times New Roman" w:eastAsia="微软雅黑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7"/>
        <w:gridCol w:w="5272"/>
      </w:tblGrid>
      <w:tr w14:paraId="17A2D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5F9F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14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ACAF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含义</w:t>
            </w:r>
          </w:p>
        </w:tc>
        <w:tc>
          <w:tcPr>
            <w:tcW w:w="527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C139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常见场景</w:t>
            </w:r>
          </w:p>
        </w:tc>
      </w:tr>
      <w:tr w14:paraId="21962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FA6D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200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7823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成功</w:t>
            </w:r>
          </w:p>
        </w:tc>
        <w:tc>
          <w:tcPr>
            <w:tcW w:w="5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7999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查询、更新、登录、语音合成等正常完成。</w:t>
            </w:r>
          </w:p>
        </w:tc>
      </w:tr>
      <w:tr w14:paraId="009E1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4B26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201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A2EA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创建成功</w:t>
            </w:r>
          </w:p>
        </w:tc>
        <w:tc>
          <w:tcPr>
            <w:tcW w:w="52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6404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注册账号或创建面试会话。</w:t>
            </w:r>
          </w:p>
        </w:tc>
      </w:tr>
      <w:tr w14:paraId="0FA7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46DD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A26F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参数错误</w:t>
            </w:r>
          </w:p>
        </w:tc>
        <w:tc>
          <w:tcPr>
            <w:tcW w:w="5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987D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字段缺失、格式错误、图片无法解析、文本超长。</w:t>
            </w:r>
          </w:p>
        </w:tc>
      </w:tr>
      <w:tr w14:paraId="6E01B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E9AA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A906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未认证</w:t>
            </w:r>
          </w:p>
        </w:tc>
        <w:tc>
          <w:tcPr>
            <w:tcW w:w="52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382E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未登录、会话失效、密码错误或人脸未匹配。</w:t>
            </w:r>
          </w:p>
        </w:tc>
      </w:tr>
      <w:tr w14:paraId="69CB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9E94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404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13B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不存在</w:t>
            </w:r>
          </w:p>
        </w:tc>
        <w:tc>
          <w:tcPr>
            <w:tcW w:w="5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46B8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会话、报告不存在或不属于当前账号。</w:t>
            </w:r>
          </w:p>
        </w:tc>
      </w:tr>
      <w:tr w14:paraId="2458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6B35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409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3B5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状态冲突</w:t>
            </w:r>
          </w:p>
        </w:tc>
        <w:tc>
          <w:tcPr>
            <w:tcW w:w="52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5122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用户名重复、会话已结束、视觉服务已停止。</w:t>
            </w:r>
          </w:p>
        </w:tc>
      </w:tr>
      <w:tr w14:paraId="6DD8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B306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413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4B20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内容过大</w:t>
            </w:r>
          </w:p>
        </w:tc>
        <w:tc>
          <w:tcPr>
            <w:tcW w:w="5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49A0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上传内容超过 12 MiB。</w:t>
            </w:r>
          </w:p>
        </w:tc>
      </w:tr>
      <w:tr w14:paraId="38854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A568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88D2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服务端错误</w:t>
            </w:r>
          </w:p>
        </w:tc>
        <w:tc>
          <w:tcPr>
            <w:tcW w:w="52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20B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存储失败、模型运行失败或未捕获异常。</w:t>
            </w:r>
          </w:p>
        </w:tc>
      </w:tr>
      <w:tr w14:paraId="07B5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6AD0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502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53CE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上游错误</w:t>
            </w:r>
          </w:p>
        </w:tc>
        <w:tc>
          <w:tcPr>
            <w:tcW w:w="5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098E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DeepSeek 请求失败或返回内容不可用。</w:t>
            </w:r>
          </w:p>
        </w:tc>
      </w:tr>
      <w:tr w14:paraId="1A393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092B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503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AFB7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服务不可用</w:t>
            </w:r>
          </w:p>
        </w:tc>
        <w:tc>
          <w:tcPr>
            <w:tcW w:w="52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2152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视觉分析服务尚未就绪。</w:t>
            </w:r>
          </w:p>
        </w:tc>
      </w:tr>
    </w:tbl>
    <w:p w14:paraId="50236950">
      <w:pPr>
        <w:spacing w:after="40"/>
        <w:rPr>
          <w:rFonts w:hint="default" w:ascii="Times New Roman" w:hAnsi="Times New Roman" w:eastAsia="微软雅黑" w:cs="Times New Roman"/>
        </w:rPr>
      </w:pPr>
    </w:p>
    <w:p w14:paraId="4734A48A">
      <w:pPr>
        <w:pStyle w:val="3"/>
        <w:keepNext/>
        <w:spacing w:before="28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 接口详情</w:t>
      </w:r>
    </w:p>
    <w:p w14:paraId="7856C2E5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 系统健康检查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71A61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CE9A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2138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6CCA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0F0E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A9AA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19CC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/api/health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FD20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</w:tr>
    </w:tbl>
    <w:p w14:paraId="158D3B68">
      <w:pPr>
        <w:spacing w:after="40"/>
        <w:rPr>
          <w:rFonts w:hint="default" w:ascii="Times New Roman" w:hAnsi="Times New Roman" w:eastAsia="微软雅黑" w:cs="Times New Roman"/>
        </w:rPr>
      </w:pPr>
    </w:p>
    <w:p w14:paraId="3D952860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检查后端服务状态，并返回当前登录状态与核心依赖能力。</w:t>
      </w:r>
    </w:p>
    <w:p w14:paraId="11FE9A32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p w14:paraId="0BB72007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无请求参数。</w:t>
      </w:r>
    </w:p>
    <w:p w14:paraId="35588F38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0D62E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D212AD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http://127.0.0.1:8765/api/health</w:t>
            </w:r>
          </w:p>
        </w:tc>
      </w:tr>
    </w:tbl>
    <w:p w14:paraId="70B22783">
      <w:pPr>
        <w:spacing w:after="40"/>
        <w:rPr>
          <w:rFonts w:hint="default" w:ascii="Times New Roman" w:hAnsi="Times New Roman" w:eastAsia="微软雅黑" w:cs="Times New Roman"/>
        </w:rPr>
      </w:pPr>
    </w:p>
    <w:p w14:paraId="65286335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2346A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5D1C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EA8B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BA95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7DF4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F73E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ok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E9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08C8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服务是否可正常处理请求。</w:t>
            </w:r>
          </w:p>
        </w:tc>
      </w:tr>
      <w:tr w14:paraId="6BD6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817D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name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2C4E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841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应用名称。</w:t>
            </w:r>
          </w:p>
        </w:tc>
      </w:tr>
      <w:tr w14:paraId="4C0B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8DCF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authenticated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FEC4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AF21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当前 Cookie Session 是否已登录。</w:t>
            </w:r>
          </w:p>
        </w:tc>
      </w:tr>
      <w:tr w14:paraId="7BC27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EC0E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capabilities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D00E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657C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DeepSeek、Whisper、Edge-TTS、MediaPipe、人脸识别及前端构建能力。</w:t>
            </w:r>
          </w:p>
        </w:tc>
      </w:tr>
    </w:tbl>
    <w:p w14:paraId="0CA16037">
      <w:pPr>
        <w:spacing w:after="40"/>
        <w:rPr>
          <w:rFonts w:hint="default" w:ascii="Times New Roman" w:hAnsi="Times New Roman" w:eastAsia="微软雅黑" w:cs="Times New Roman"/>
        </w:rPr>
      </w:pPr>
    </w:p>
    <w:p w14:paraId="2EBE83A9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4A737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7CE9A8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"ok":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"name": "智能体模拟面试系统",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"authenticated": false,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"capabilities":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"deepseek":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"whisper":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"edge_tts":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"mediapipe":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"face_recognition":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"frontend_built":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7E51C2CB">
      <w:pPr>
        <w:spacing w:after="40"/>
        <w:rPr>
          <w:rFonts w:hint="default" w:ascii="Times New Roman" w:hAnsi="Times New Roman" w:eastAsia="微软雅黑" w:cs="Times New Roman"/>
        </w:rPr>
      </w:pPr>
    </w:p>
    <w:p w14:paraId="24EB506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436B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B8E1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A72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F586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562B0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EB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F1EB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未捕获的服务端异常。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AACC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查看服务日志并检查运行环境依赖。</w:t>
            </w:r>
          </w:p>
        </w:tc>
      </w:tr>
    </w:tbl>
    <w:p w14:paraId="597A7DF9">
      <w:pPr>
        <w:spacing w:after="40"/>
        <w:rPr>
          <w:rFonts w:hint="default" w:ascii="Times New Roman" w:hAnsi="Times New Roman" w:eastAsia="微软雅黑" w:cs="Times New Roman"/>
        </w:rPr>
      </w:pPr>
    </w:p>
    <w:p w14:paraId="55DA5237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4.2 用户注册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0BC3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6BBD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398C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CCCF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2DB9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0F05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CE5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/api/auth/register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7AF5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</w:tr>
    </w:tbl>
    <w:p w14:paraId="19A5E497">
      <w:pPr>
        <w:spacing w:after="40"/>
        <w:rPr>
          <w:rFonts w:hint="default" w:ascii="Times New Roman" w:hAnsi="Times New Roman" w:eastAsia="微软雅黑" w:cs="Times New Roman"/>
        </w:rPr>
      </w:pPr>
    </w:p>
    <w:p w14:paraId="2B56504B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创建本地账号并自动建立登录会话。请求可只提交账号信息，也可同时上传人脸图像完成人脸绑定。</w:t>
      </w:r>
    </w:p>
    <w:p w14:paraId="2EE2A5DB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56344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B305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0017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8F68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7836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59093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AB12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username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9A08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3B06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0D6B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用户名，规范化后长度为 3-32 个字符，不能包含空格。</w:t>
            </w:r>
          </w:p>
        </w:tc>
      </w:tr>
      <w:tr w14:paraId="5C39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C565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password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1492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B088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230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密码，长度为 6-128 个字符。</w:t>
            </w:r>
          </w:p>
        </w:tc>
      </w:tr>
      <w:tr w14:paraId="2023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2243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display_name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69A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FD37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B673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显示名称，最长 40 个字符；为空时使用用户名。</w:t>
            </w:r>
          </w:p>
        </w:tc>
      </w:tr>
      <w:tr w14:paraId="4051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41BD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image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B68C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file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5313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DF5A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multipart 表单中的人脸图像字段。</w:t>
            </w:r>
          </w:p>
        </w:tc>
      </w:tr>
      <w:tr w14:paraId="0D1DC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1701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image_data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D409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5EDD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FBBD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JSON 模式下的 Base64 或 Data URL 图像。</w:t>
            </w:r>
          </w:p>
        </w:tc>
      </w:tr>
    </w:tbl>
    <w:p w14:paraId="67704D6D">
      <w:pPr>
        <w:spacing w:after="40"/>
        <w:rPr>
          <w:rFonts w:hint="default" w:ascii="Times New Roman" w:hAnsi="Times New Roman" w:eastAsia="微软雅黑" w:cs="Times New Roman"/>
        </w:rPr>
      </w:pPr>
    </w:p>
    <w:p w14:paraId="651F455E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5EBE9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C2235A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"username": "zhangsan",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"password": "secret123",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"display_name": "张三",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"image_data": "data:image/jpeg;base64,/9j/4AAQSkZJRg..."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73473A88">
      <w:pPr>
        <w:spacing w:after="40"/>
        <w:rPr>
          <w:rFonts w:hint="default" w:ascii="Times New Roman" w:hAnsi="Times New Roman" w:eastAsia="微软雅黑" w:cs="Times New Roman"/>
        </w:rPr>
      </w:pPr>
    </w:p>
    <w:p w14:paraId="7B4FA27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2D7F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AD49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9336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52AF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41579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7A30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EC0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CDD6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当前用户公开信息。</w:t>
            </w:r>
          </w:p>
        </w:tc>
      </w:tr>
      <w:tr w14:paraId="1F1CD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B96A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user.id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E947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C26E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用户唯一标识。</w:t>
            </w:r>
          </w:p>
        </w:tc>
      </w:tr>
      <w:tr w14:paraId="50F1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A0B7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user.username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AD91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2A9A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用户名。</w:t>
            </w:r>
          </w:p>
        </w:tc>
      </w:tr>
      <w:tr w14:paraId="2EC2F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3194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user.display_name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F52F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CFC3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显示名称。</w:t>
            </w:r>
          </w:p>
        </w:tc>
      </w:tr>
      <w:tr w14:paraId="638AE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41B7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user.created_at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41D5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2F9A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ISO 8601 UTC 创建时间。</w:t>
            </w:r>
          </w:p>
        </w:tc>
      </w:tr>
      <w:tr w14:paraId="3C92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04A3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user.face_registered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A498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5F63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是否已绑定人脸特征。</w:t>
            </w:r>
          </w:p>
        </w:tc>
      </w:tr>
    </w:tbl>
    <w:p w14:paraId="1071402B">
      <w:pPr>
        <w:spacing w:after="40"/>
        <w:rPr>
          <w:rFonts w:hint="default" w:ascii="Times New Roman" w:hAnsi="Times New Roman" w:eastAsia="微软雅黑" w:cs="Times New Roman"/>
        </w:rPr>
      </w:pPr>
    </w:p>
    <w:p w14:paraId="7E13A2B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5ED44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EA8F3B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"user":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"id": "3f2b7f027f5e4df6a2b0f9e3d9f4c8a1",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"username": "zhangsan",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"display_name": "张三",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"created_at": "2026-09-14T02:20:30.123456+00:00",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"face_registered":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029947C2">
      <w:pPr>
        <w:spacing w:after="40"/>
        <w:rPr>
          <w:rFonts w:hint="default" w:ascii="Times New Roman" w:hAnsi="Times New Roman" w:eastAsia="微软雅黑" w:cs="Times New Roman"/>
        </w:rPr>
      </w:pPr>
    </w:p>
    <w:p w14:paraId="7A24CCC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79FE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AE78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14F8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B5C7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67084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8406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E4AD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字段长度或格式不符合要求，或图像无法解析。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557F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按参数规则修正后重试。</w:t>
            </w:r>
          </w:p>
        </w:tc>
      </w:tr>
      <w:tr w14:paraId="7AAEE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6577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409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19F1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用户名已存在。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26D4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更换用户名或直接登录。</w:t>
            </w:r>
          </w:p>
        </w:tc>
      </w:tr>
      <w:tr w14:paraId="033A3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0ABD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413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D4F8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请求体超过 12 MiB。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189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压缩图片后重试。</w:t>
            </w:r>
          </w:p>
        </w:tc>
      </w:tr>
      <w:tr w14:paraId="0298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4113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B68F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本地账号存储失败。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4A69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data/auth 目录写权限。</w:t>
            </w:r>
          </w:p>
        </w:tc>
      </w:tr>
    </w:tbl>
    <w:p w14:paraId="3862A350">
      <w:pPr>
        <w:spacing w:after="40"/>
        <w:rPr>
          <w:rFonts w:hint="default" w:ascii="Times New Roman" w:hAnsi="Times New Roman" w:eastAsia="微软雅黑" w:cs="Times New Roman"/>
        </w:rPr>
      </w:pPr>
    </w:p>
    <w:p w14:paraId="4826E234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4.3 密码登录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1872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F5CC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3F50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A381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7132E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6C71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07EA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/api/auth/login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0708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</w:tr>
    </w:tbl>
    <w:p w14:paraId="18817B84">
      <w:pPr>
        <w:spacing w:after="40"/>
        <w:rPr>
          <w:rFonts w:hint="default" w:ascii="Times New Roman" w:hAnsi="Times New Roman" w:eastAsia="微软雅黑" w:cs="Times New Roman"/>
        </w:rPr>
      </w:pPr>
    </w:p>
    <w:p w14:paraId="01D496F2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使用用户名和密码登录，成功后返回用户公开信息并写入会话 Cookie。</w:t>
      </w:r>
    </w:p>
    <w:p w14:paraId="61217C48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70C56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71FB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EDFE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58A8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69FF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12E2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6A7C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username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5EBF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2DC2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CB5A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注册时使用的用户名。</w:t>
            </w:r>
          </w:p>
        </w:tc>
      </w:tr>
      <w:tr w14:paraId="7982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C664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password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FB8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DB94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68FA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账号密码。</w:t>
            </w:r>
          </w:p>
        </w:tc>
      </w:tr>
    </w:tbl>
    <w:p w14:paraId="00857B2C">
      <w:pPr>
        <w:spacing w:after="40"/>
        <w:rPr>
          <w:rFonts w:hint="default" w:ascii="Times New Roman" w:hAnsi="Times New Roman" w:eastAsia="微软雅黑" w:cs="Times New Roman"/>
        </w:rPr>
      </w:pPr>
    </w:p>
    <w:p w14:paraId="664BF3EF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180DA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931702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"username": "zhangsan",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"password": "secret123"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30E13A27">
      <w:pPr>
        <w:spacing w:after="40"/>
        <w:rPr>
          <w:rFonts w:hint="default" w:ascii="Times New Roman" w:hAnsi="Times New Roman" w:eastAsia="微软雅黑" w:cs="Times New Roman"/>
        </w:rPr>
      </w:pPr>
    </w:p>
    <w:p w14:paraId="29AACDA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35438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2E0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4542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15E2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5432C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370B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05EB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1D45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当前用户公开信息，字段与注册接口一致。</w:t>
            </w:r>
          </w:p>
        </w:tc>
      </w:tr>
    </w:tbl>
    <w:p w14:paraId="206145D1">
      <w:pPr>
        <w:spacing w:after="40"/>
        <w:rPr>
          <w:rFonts w:hint="default" w:ascii="Times New Roman" w:hAnsi="Times New Roman" w:eastAsia="微软雅黑" w:cs="Times New Roman"/>
        </w:rPr>
      </w:pPr>
    </w:p>
    <w:p w14:paraId="65C2BF57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457C9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1609D4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"user":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"id": "3f2b7f027f5e4df6a2b0f9e3d9f4c8a1",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"username": "zhangsan",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"display_name": "张三",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"created_at": "2026-09-14T02:20:30.123456+00:00",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"face_registered":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3CD7D5BC">
      <w:pPr>
        <w:spacing w:after="40"/>
        <w:rPr>
          <w:rFonts w:hint="default" w:ascii="Times New Roman" w:hAnsi="Times New Roman" w:eastAsia="微软雅黑" w:cs="Times New Roman"/>
        </w:rPr>
      </w:pPr>
    </w:p>
    <w:p w14:paraId="1E4F0DD8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0CF14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FAAD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54AF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666E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2892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68A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FF84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请求体不是 JSON 对象。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0645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提交 application/json 请求体。</w:t>
            </w:r>
          </w:p>
        </w:tc>
      </w:tr>
      <w:tr w14:paraId="678B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6142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8D9A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用户名或密码不正确。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75E3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核对账号信息后重试。</w:t>
            </w:r>
          </w:p>
        </w:tc>
      </w:tr>
      <w:tr w14:paraId="19CC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185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8EF2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账号存储读取失败。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893F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data/auth/users.json。</w:t>
            </w:r>
          </w:p>
        </w:tc>
      </w:tr>
    </w:tbl>
    <w:p w14:paraId="12351AE3">
      <w:pPr>
        <w:spacing w:after="40"/>
        <w:rPr>
          <w:rFonts w:hint="default" w:ascii="Times New Roman" w:hAnsi="Times New Roman" w:eastAsia="微软雅黑" w:cs="Times New Roman"/>
        </w:rPr>
      </w:pPr>
    </w:p>
    <w:p w14:paraId="2EA938DF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4.4 人脸登录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35CFB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E074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B688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087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041CB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A9EA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01A4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/api/auth/face-login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6C9A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</w:tr>
    </w:tbl>
    <w:p w14:paraId="3F525085">
      <w:pPr>
        <w:spacing w:after="40"/>
        <w:rPr>
          <w:rFonts w:hint="default" w:ascii="Times New Roman" w:hAnsi="Times New Roman" w:eastAsia="微软雅黑" w:cs="Times New Roman"/>
        </w:rPr>
      </w:pPr>
    </w:p>
    <w:p w14:paraId="4FDB357D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提取请求图像中的人脸特征，并与已注册的人脸特征库比对。匹配成功后建立登录会话。</w:t>
      </w:r>
    </w:p>
    <w:p w14:paraId="1D657182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091B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E1E2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8FBC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75C8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A713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762CA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10D6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image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145C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file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6A79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二选一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A6AE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multipart 表单中的人脸图像字段。</w:t>
            </w:r>
          </w:p>
        </w:tc>
      </w:tr>
      <w:tr w14:paraId="54FF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9DC2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image_data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04D8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4AF3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二选一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3FE0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JSON 模式下的 Base64 或 Data URL 图像。</w:t>
            </w:r>
          </w:p>
        </w:tc>
      </w:tr>
    </w:tbl>
    <w:p w14:paraId="7D9915B6">
      <w:pPr>
        <w:spacing w:after="40"/>
        <w:rPr>
          <w:rFonts w:hint="default" w:ascii="Times New Roman" w:hAnsi="Times New Roman" w:eastAsia="微软雅黑" w:cs="Times New Roman"/>
        </w:rPr>
      </w:pPr>
    </w:p>
    <w:p w14:paraId="4DB3F202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25F67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496A34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"image_data": "data:image/jpeg;base64,/9j/4AAQSkZJRg..."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63D0D9BF">
      <w:pPr>
        <w:spacing w:after="40"/>
        <w:rPr>
          <w:rFonts w:hint="default" w:ascii="Times New Roman" w:hAnsi="Times New Roman" w:eastAsia="微软雅黑" w:cs="Times New Roman"/>
        </w:rPr>
      </w:pPr>
    </w:p>
    <w:p w14:paraId="2BF2150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73DCE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0F32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4E81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C227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21A5B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5002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D54A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BE45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匹配到的用户公开信息。</w:t>
            </w:r>
          </w:p>
        </w:tc>
      </w:tr>
      <w:tr w14:paraId="0A94F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7BE0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match.similarity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99DC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3640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人脸相似度，保留 4 位小数。</w:t>
            </w:r>
          </w:p>
        </w:tc>
      </w:tr>
      <w:tr w14:paraId="2339C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1EF3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match.distance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4128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BDB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人脸特征距离，保留 4 位小数。</w:t>
            </w:r>
          </w:p>
        </w:tc>
      </w:tr>
    </w:tbl>
    <w:p w14:paraId="07334C62">
      <w:pPr>
        <w:spacing w:after="40"/>
        <w:rPr>
          <w:rFonts w:hint="default" w:ascii="Times New Roman" w:hAnsi="Times New Roman" w:eastAsia="微软雅黑" w:cs="Times New Roman"/>
        </w:rPr>
      </w:pPr>
    </w:p>
    <w:p w14:paraId="4218E5BE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2EEED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C86B62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"user":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"id": "3f2b7f027f5e4df6a2b0f9e3d9f4c8a1",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"username": "zhangsan",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"display_name": "张三",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"created_at": "2026-09-14T02:20:30.123456+00:00",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"face_registered":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"match":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"similarity": 0.91,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"distance": 0.42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04456B58">
      <w:pPr>
        <w:spacing w:after="40"/>
        <w:rPr>
          <w:rFonts w:hint="default" w:ascii="Times New Roman" w:hAnsi="Times New Roman" w:eastAsia="微软雅黑" w:cs="Times New Roman"/>
        </w:rPr>
      </w:pPr>
    </w:p>
    <w:p w14:paraId="1731AF7F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47A0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290E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1EB9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6764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7CA92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47C4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C952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图像缺失、编码无效或未检测到有效人脸。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F3B9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重新拍摄清晰正面照。</w:t>
            </w:r>
          </w:p>
        </w:tc>
      </w:tr>
      <w:tr w14:paraId="04C39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AAE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AE67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未匹配到已注册人脸或账号不存在。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EBE6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改用密码登录。</w:t>
            </w:r>
          </w:p>
        </w:tc>
      </w:tr>
      <w:tr w14:paraId="62A11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A30F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2E21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人脸特征库读取失败。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5D4A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data/auth/faces 目录。</w:t>
            </w:r>
          </w:p>
        </w:tc>
      </w:tr>
    </w:tbl>
    <w:p w14:paraId="2BA4F055">
      <w:pPr>
        <w:spacing w:after="40"/>
        <w:rPr>
          <w:rFonts w:hint="default" w:ascii="Times New Roman" w:hAnsi="Times New Roman" w:eastAsia="微软雅黑" w:cs="Times New Roman"/>
        </w:rPr>
      </w:pPr>
    </w:p>
    <w:p w14:paraId="18FDD815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4.5 绑定或更新人脸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36EFC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9443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D313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D521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2015F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E1DA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E77B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/api/auth/face-register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B035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5B6FF8CF">
      <w:pPr>
        <w:spacing w:after="40"/>
        <w:rPr>
          <w:rFonts w:hint="default" w:ascii="Times New Roman" w:hAnsi="Times New Roman" w:eastAsia="微软雅黑" w:cs="Times New Roman"/>
        </w:rPr>
      </w:pPr>
    </w:p>
    <w:p w14:paraId="33BCA322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为当前登录账号绑定人脸特征；重复调用会替换原有人脸特征。</w:t>
      </w:r>
    </w:p>
    <w:p w14:paraId="29BD8DCD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083C4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E7C9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DECB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3E30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5CC1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2EDE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43D6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image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F8AB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file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543F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二选一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BFC8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multipart 表单中的人脸图像字段。</w:t>
            </w:r>
          </w:p>
        </w:tc>
      </w:tr>
      <w:tr w14:paraId="182D1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FC32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image_data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3CE0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6D92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二选一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7F0B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JSON 模式下的 Base64 或 Data URL 图像。</w:t>
            </w:r>
          </w:p>
        </w:tc>
      </w:tr>
    </w:tbl>
    <w:p w14:paraId="4E38442E">
      <w:pPr>
        <w:spacing w:after="40"/>
        <w:rPr>
          <w:rFonts w:hint="default" w:ascii="Times New Roman" w:hAnsi="Times New Roman" w:eastAsia="微软雅黑" w:cs="Times New Roman"/>
        </w:rPr>
      </w:pPr>
    </w:p>
    <w:p w14:paraId="588C85BE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643F8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3F6454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-F image=@face.jpg http://127.0.0.1:8765/api/auth/face-register</w:t>
            </w:r>
          </w:p>
        </w:tc>
      </w:tr>
    </w:tbl>
    <w:p w14:paraId="6F5C794D">
      <w:pPr>
        <w:spacing w:after="40"/>
        <w:rPr>
          <w:rFonts w:hint="default" w:ascii="Times New Roman" w:hAnsi="Times New Roman" w:eastAsia="微软雅黑" w:cs="Times New Roman"/>
        </w:rPr>
      </w:pPr>
    </w:p>
    <w:p w14:paraId="25DD393E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46CB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D96D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82E0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76CA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18E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EA71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ECA5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8995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更新后的用户公开信息，face_registered 为 true。</w:t>
            </w:r>
          </w:p>
        </w:tc>
      </w:tr>
    </w:tbl>
    <w:p w14:paraId="4058026D">
      <w:pPr>
        <w:spacing w:after="40"/>
        <w:rPr>
          <w:rFonts w:hint="default" w:ascii="Times New Roman" w:hAnsi="Times New Roman" w:eastAsia="微软雅黑" w:cs="Times New Roman"/>
        </w:rPr>
      </w:pPr>
    </w:p>
    <w:p w14:paraId="31E0728F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6991B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0F5B3B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"user":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"id": "3f2b7f027f5e4df6a2b0f9e3d9f4c8a1",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"username": "zhangsan",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"display_name": "张三",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"created_at": "2026-09-14T02:20:30.123456+00:00",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"face_registered":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50791B2F">
      <w:pPr>
        <w:spacing w:after="40"/>
        <w:rPr>
          <w:rFonts w:hint="default" w:ascii="Times New Roman" w:hAnsi="Times New Roman" w:eastAsia="微软雅黑" w:cs="Times New Roman"/>
        </w:rPr>
      </w:pPr>
    </w:p>
    <w:p w14:paraId="3F4C29ED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03150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100D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8C33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B61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50695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B1EE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365D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图像无效、未检测到人脸或账号不存在。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7D21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更换清晰正面照后重试。</w:t>
            </w:r>
          </w:p>
        </w:tc>
      </w:tr>
      <w:tr w14:paraId="62014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DA20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ACB1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未登录或会话失效。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69A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先登录并携带 Cookie。</w:t>
            </w:r>
          </w:p>
        </w:tc>
      </w:tr>
      <w:tr w14:paraId="1B48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1502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9BDB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人脸特征保存失败。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5FDC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检查人脸目录写权限。</w:t>
            </w:r>
          </w:p>
        </w:tc>
      </w:tr>
    </w:tbl>
    <w:p w14:paraId="6F70F330">
      <w:pPr>
        <w:spacing w:after="40"/>
        <w:rPr>
          <w:rFonts w:hint="default" w:ascii="Times New Roman" w:hAnsi="Times New Roman" w:eastAsia="微软雅黑" w:cs="Times New Roman"/>
        </w:rPr>
      </w:pPr>
    </w:p>
    <w:p w14:paraId="7AE50639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4.6 退出登录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0635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99A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C71B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09D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60E4B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26AC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65F8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/api/auth/logout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779F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</w:tr>
    </w:tbl>
    <w:p w14:paraId="22104A05">
      <w:pPr>
        <w:spacing w:after="40"/>
        <w:rPr>
          <w:rFonts w:hint="default" w:ascii="Times New Roman" w:hAnsi="Times New Roman" w:eastAsia="微软雅黑" w:cs="Times New Roman"/>
        </w:rPr>
      </w:pPr>
    </w:p>
    <w:p w14:paraId="47E56F3C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清除当前 Flask Session。接口本身不报未登录错误，重复调用仍返回成功。</w:t>
      </w:r>
    </w:p>
    <w:p w14:paraId="56BA87C5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p w14:paraId="02D4E935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无请求参数。</w:t>
      </w:r>
    </w:p>
    <w:p w14:paraId="4A0633C3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52D87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897A07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-c cookies.txt -X POST http://127.0.0.1:8765/api/auth/logout</w:t>
            </w:r>
          </w:p>
        </w:tc>
      </w:tr>
    </w:tbl>
    <w:p w14:paraId="27576A6C">
      <w:pPr>
        <w:spacing w:after="40"/>
        <w:rPr>
          <w:rFonts w:hint="default" w:ascii="Times New Roman" w:hAnsi="Times New Roman" w:eastAsia="微软雅黑" w:cs="Times New Roman"/>
        </w:rPr>
      </w:pPr>
    </w:p>
    <w:p w14:paraId="06C0DDD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2FC6C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57B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0DDB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F4DD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0052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6F52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ok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C09E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594B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固定为 true，表示会话已清除。</w:t>
            </w:r>
          </w:p>
        </w:tc>
      </w:tr>
    </w:tbl>
    <w:p w14:paraId="185F518B">
      <w:pPr>
        <w:spacing w:after="40"/>
        <w:rPr>
          <w:rFonts w:hint="default" w:ascii="Times New Roman" w:hAnsi="Times New Roman" w:eastAsia="微软雅黑" w:cs="Times New Roman"/>
        </w:rPr>
      </w:pPr>
    </w:p>
    <w:p w14:paraId="11CFAC92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590E4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EF876C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"ok":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13E3C2A1">
      <w:pPr>
        <w:spacing w:after="40"/>
        <w:rPr>
          <w:rFonts w:hint="default" w:ascii="Times New Roman" w:hAnsi="Times New Roman" w:eastAsia="微软雅黑" w:cs="Times New Roman"/>
        </w:rPr>
      </w:pPr>
    </w:p>
    <w:p w14:paraId="77B537E2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59DE9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BB1D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5A54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2995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1756A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2045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43D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服务端未捕获异常。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4A7D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检查服务日志。</w:t>
            </w:r>
          </w:p>
        </w:tc>
      </w:tr>
    </w:tbl>
    <w:p w14:paraId="0165D856">
      <w:pPr>
        <w:spacing w:after="40"/>
        <w:rPr>
          <w:rFonts w:hint="default" w:ascii="Times New Roman" w:hAnsi="Times New Roman" w:eastAsia="微软雅黑" w:cs="Times New Roman"/>
        </w:rPr>
      </w:pPr>
    </w:p>
    <w:p w14:paraId="09234AEC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4.7 获取当前用户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343A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27D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BD55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6094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2F92C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04E7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F99C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/api/auth/me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440F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299C4A8E">
      <w:pPr>
        <w:spacing w:after="40"/>
        <w:rPr>
          <w:rFonts w:hint="default" w:ascii="Times New Roman" w:hAnsi="Times New Roman" w:eastAsia="微软雅黑" w:cs="Times New Roman"/>
        </w:rPr>
      </w:pPr>
    </w:p>
    <w:p w14:paraId="67A8B1DE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根据会话中的 user_id 返回当前用户公开信息。前端通常在页面初始化时调用。</w:t>
      </w:r>
    </w:p>
    <w:p w14:paraId="7231E4E7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p w14:paraId="67FAF0EB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无请求参数。</w:t>
      </w:r>
    </w:p>
    <w:p w14:paraId="384CB902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390D9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D7027B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http://127.0.0.1:8765/api/auth/me</w:t>
            </w:r>
          </w:p>
        </w:tc>
      </w:tr>
    </w:tbl>
    <w:p w14:paraId="5609BB04">
      <w:pPr>
        <w:spacing w:after="40"/>
        <w:rPr>
          <w:rFonts w:hint="default" w:ascii="Times New Roman" w:hAnsi="Times New Roman" w:eastAsia="微软雅黑" w:cs="Times New Roman"/>
        </w:rPr>
      </w:pPr>
    </w:p>
    <w:p w14:paraId="0BF66F1B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7DCF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A3E7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F408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E226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6C17C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5999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2484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3E87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当前用户公开信息。</w:t>
            </w:r>
          </w:p>
        </w:tc>
      </w:tr>
    </w:tbl>
    <w:p w14:paraId="421AF19B">
      <w:pPr>
        <w:spacing w:after="40"/>
        <w:rPr>
          <w:rFonts w:hint="default" w:ascii="Times New Roman" w:hAnsi="Times New Roman" w:eastAsia="微软雅黑" w:cs="Times New Roman"/>
        </w:rPr>
      </w:pPr>
    </w:p>
    <w:p w14:paraId="6FE9E0B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03DEE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84A780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"user":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"id": "3f2b7f027f5e4df6a2b0f9e3d9f4c8a1",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"username": "zhangsan",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"display_name": "张三",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"created_at": "2026-09-14T02:20:30.123456+00:00",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"face_registered":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40A14B2D">
      <w:pPr>
        <w:spacing w:after="40"/>
        <w:rPr>
          <w:rFonts w:hint="default" w:ascii="Times New Roman" w:hAnsi="Times New Roman" w:eastAsia="微软雅黑" w:cs="Times New Roman"/>
        </w:rPr>
      </w:pPr>
    </w:p>
    <w:p w14:paraId="4E006F55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316B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3C11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5151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4883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4302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2A56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6E1F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未登录或用户已不存在；服务端同时清除 Session。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AE01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跳转登录页并重新认证。</w:t>
            </w:r>
          </w:p>
        </w:tc>
      </w:tr>
    </w:tbl>
    <w:p w14:paraId="4308F749">
      <w:pPr>
        <w:spacing w:after="40"/>
        <w:rPr>
          <w:rFonts w:hint="default" w:ascii="Times New Roman" w:hAnsi="Times New Roman" w:eastAsia="微软雅黑" w:cs="Times New Roman"/>
        </w:rPr>
      </w:pPr>
    </w:p>
    <w:p w14:paraId="4CCB667B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4.8 创建面试会话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0F41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C0D2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42C9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58D4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6C62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3D23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4710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529D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618FEB81">
      <w:pPr>
        <w:spacing w:after="40"/>
        <w:rPr>
          <w:rFonts w:hint="default" w:ascii="Times New Roman" w:hAnsi="Times New Roman" w:eastAsia="微软雅黑" w:cs="Times New Roman"/>
        </w:rPr>
      </w:pPr>
    </w:p>
    <w:p w14:paraId="61674B3C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创建内存中的面试会话，并启动视觉分析工作线程。首题由 opening 接口异步生成，因此本接口返回较快。</w:t>
      </w:r>
    </w:p>
    <w:p w14:paraId="70641BA6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02A3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FDE8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1F56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34EA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D817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59EC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28BA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job_role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B49F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265A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2E6C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目标岗位，1-100 个字符，默认 Python 后端开发工程师。</w:t>
            </w:r>
          </w:p>
        </w:tc>
      </w:tr>
      <w:tr w14:paraId="0582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FEDC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difficulty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E470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770F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19BB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面试难度，最长 20 个字符，默认中级。</w:t>
            </w:r>
          </w:p>
        </w:tc>
      </w:tr>
      <w:tr w14:paraId="6CBD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805E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voice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D206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02E0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EBD1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TTS 音色，默认 zh-CN-YunxiNeural。</w:t>
            </w:r>
          </w:p>
        </w:tc>
      </w:tr>
      <w:tr w14:paraId="2528D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5F9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auto_tts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DF55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E0F2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B1AC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是否自动朗读面试官问题，默认 true。</w:t>
            </w:r>
          </w:p>
        </w:tc>
      </w:tr>
      <w:tr w14:paraId="3123C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63B4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analysis_fps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0C5A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039D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C697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目标视觉采样帧率，默认 3，服务端限制在 1-8。</w:t>
            </w:r>
          </w:p>
        </w:tc>
      </w:tr>
      <w:tr w14:paraId="3281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D45C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snapshot_interval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274C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D7CF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E854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报告快照间隔秒数，默认 2，服务端限制在 0.5-10。</w:t>
            </w:r>
          </w:p>
        </w:tc>
      </w:tr>
    </w:tbl>
    <w:p w14:paraId="151C433C">
      <w:pPr>
        <w:spacing w:after="40"/>
        <w:rPr>
          <w:rFonts w:hint="default" w:ascii="Times New Roman" w:hAnsi="Times New Roman" w:eastAsia="微软雅黑" w:cs="Times New Roman"/>
        </w:rPr>
      </w:pPr>
    </w:p>
    <w:p w14:paraId="3097343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75FC0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CCCE66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"job_role": "Python 后端开发工程师",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"difficulty": "中级",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"voice": "zh-CN-YunxiNeural",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"auto_tts":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"analysis_fps": 3,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"snapshot_interval": 2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661E57D2">
      <w:pPr>
        <w:spacing w:after="40"/>
        <w:rPr>
          <w:rFonts w:hint="default" w:ascii="Times New Roman" w:hAnsi="Times New Roman" w:eastAsia="微软雅黑" w:cs="Times New Roman"/>
        </w:rPr>
      </w:pPr>
    </w:p>
    <w:p w14:paraId="56E4BC45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0325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CC3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8EDA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2D8D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5CA17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4FE2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id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9BF1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F346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 ID，32 位十六进制字符串。</w:t>
            </w:r>
          </w:p>
        </w:tc>
      </w:tr>
      <w:tr w14:paraId="7CD6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5EAE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job_role/difficulty/voice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AA6E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1376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创建后的会话配置。</w:t>
            </w:r>
          </w:p>
        </w:tc>
      </w:tr>
      <w:tr w14:paraId="4C99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0EDF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auto_tts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1ABA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B65B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自动朗读设置。</w:t>
            </w:r>
          </w:p>
        </w:tc>
      </w:tr>
      <w:tr w14:paraId="7B374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1431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analysis_fps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5E69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4B16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实际生效的采样帧率。</w:t>
            </w:r>
          </w:p>
        </w:tc>
      </w:tr>
      <w:tr w14:paraId="1891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F23E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snapshot_interval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AC09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605A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实际生效的快照间隔。</w:t>
            </w:r>
          </w:p>
        </w:tc>
      </w:tr>
      <w:tr w14:paraId="4BB0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A5B5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status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F811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054B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会话状态：active、evaluating、stopped、finished。</w:t>
            </w:r>
          </w:p>
        </w:tc>
      </w:tr>
      <w:tr w14:paraId="0ED8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56DF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created_at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684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083A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创建时间，ISO 8601 UTC。</w:t>
            </w:r>
          </w:p>
        </w:tc>
      </w:tr>
      <w:tr w14:paraId="2F3E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A78D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finished_at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5698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string/null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11A1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结束时间，未结束时为 null。</w:t>
            </w:r>
          </w:p>
        </w:tc>
      </w:tr>
      <w:tr w14:paraId="4EAE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C5DA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transcript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E3F3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array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36AE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消息数组，创建时为 []。</w:t>
            </w:r>
          </w:p>
        </w:tc>
      </w:tr>
      <w:tr w14:paraId="597CB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B1B7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live_metrics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BA2C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7D4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初始实时视觉指标。</w:t>
            </w:r>
          </w:p>
        </w:tc>
      </w:tr>
      <w:tr w14:paraId="687A7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3951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opening_required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53A3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F139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固定为 true，提示客户端调用 opening。</w:t>
            </w:r>
          </w:p>
        </w:tc>
      </w:tr>
    </w:tbl>
    <w:p w14:paraId="6F3E49CD">
      <w:pPr>
        <w:spacing w:after="40"/>
        <w:rPr>
          <w:rFonts w:hint="default" w:ascii="Times New Roman" w:hAnsi="Times New Roman" w:eastAsia="微软雅黑" w:cs="Times New Roman"/>
        </w:rPr>
      </w:pPr>
    </w:p>
    <w:p w14:paraId="4657D549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70EA3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6C01C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"id": "8cf12d6aa74d4a2d95d845fdef14a77c",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"job_role": "Python 后端开发工程师",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"difficulty": "中级",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"voice": "zh-CN-YunxiNeural",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"auto_tts":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"analysis_fps": 3.0,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"snapshot_interval": 2.0,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"status": "active",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"created_at": "2026-09-14T02:25:00.123456+00:00",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"finished_at": null,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"transcript": [],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"live_metrics":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"session_active":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"face_detected": false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"opening_required":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4A817A5F">
      <w:pPr>
        <w:spacing w:after="40"/>
        <w:rPr>
          <w:rFonts w:hint="default" w:ascii="Times New Roman" w:hAnsi="Times New Roman" w:eastAsia="微软雅黑" w:cs="Times New Roman"/>
        </w:rPr>
      </w:pPr>
    </w:p>
    <w:p w14:paraId="00FDA1A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1AFC8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96E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46C8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7A5E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557B3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4A7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A54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岗位、难度或数值参数无效。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5E77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按参数范围修正后重试。</w:t>
            </w:r>
          </w:p>
        </w:tc>
      </w:tr>
      <w:tr w14:paraId="3E82A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743E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80A6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未登录或会话失效。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7C32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13942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FCF6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0060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会话或视觉线程创建失败。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AB15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MediaPipe 与运行环境。</w:t>
            </w:r>
          </w:p>
        </w:tc>
      </w:tr>
      <w:tr w14:paraId="7E3ED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5C60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413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9E05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请求体超过 12 MiB。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B164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缩小请求体。</w:t>
            </w:r>
          </w:p>
        </w:tc>
      </w:tr>
    </w:tbl>
    <w:p w14:paraId="3A9DF341">
      <w:pPr>
        <w:spacing w:after="40"/>
        <w:rPr>
          <w:rFonts w:hint="default" w:ascii="Times New Roman" w:hAnsi="Times New Roman" w:eastAsia="微软雅黑" w:cs="Times New Roman"/>
        </w:rPr>
      </w:pPr>
    </w:p>
    <w:p w14:paraId="19D9FB6C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4.9 生成开场与首题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2B54C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264A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332E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D88C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10F5C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857A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15DF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/api/interviews/{session_id}/opening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043C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67B6E285">
      <w:pPr>
        <w:spacing w:after="40"/>
        <w:rPr>
          <w:rFonts w:hint="default" w:ascii="Times New Roman" w:hAnsi="Times New Roman" w:eastAsia="微软雅黑" w:cs="Times New Roman"/>
        </w:rPr>
      </w:pPr>
    </w:p>
    <w:p w14:paraId="4F46031B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调用 DeepSeek 生成开场白和第一题，并写入会话 transcript。接口幂等：若已有面试官消息，直接返回原消息。</w:t>
      </w:r>
    </w:p>
    <w:p w14:paraId="02DACC5D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5C0D9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1ADB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FD63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0B2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CAF6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471A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12BE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E8B1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path 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571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939A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创建面试会话时返回的 id。</w:t>
            </w:r>
          </w:p>
        </w:tc>
      </w:tr>
    </w:tbl>
    <w:p w14:paraId="0E68BE12">
      <w:pPr>
        <w:spacing w:after="40"/>
        <w:rPr>
          <w:rFonts w:hint="default" w:ascii="Times New Roman" w:hAnsi="Times New Roman" w:eastAsia="微软雅黑" w:cs="Times New Roman"/>
        </w:rPr>
      </w:pPr>
    </w:p>
    <w:p w14:paraId="78CFA80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4B907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97D21F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-X POST http://127.0.0.1:8765/api/interviews/8cf12d6aa74d4a2d95d845fdef14a77c/opening</w:t>
            </w:r>
          </w:p>
        </w:tc>
      </w:tr>
    </w:tbl>
    <w:p w14:paraId="4FB2C0EC">
      <w:pPr>
        <w:spacing w:after="40"/>
        <w:rPr>
          <w:rFonts w:hint="default" w:ascii="Times New Roman" w:hAnsi="Times New Roman" w:eastAsia="微软雅黑" w:cs="Times New Roman"/>
        </w:rPr>
      </w:pPr>
    </w:p>
    <w:p w14:paraId="0D509D47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169B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F179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95E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BE91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71F86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BE96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D0A0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2FD9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首题消息；重复调用时返回会话中的第一条面试官消息。</w:t>
            </w:r>
          </w:p>
        </w:tc>
      </w:tr>
      <w:tr w14:paraId="2A2FE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579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warning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0067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string/null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228D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DeepSeek 失败并采用备用首题时返回警告，正常时为 null。</w:t>
            </w:r>
          </w:p>
        </w:tc>
      </w:tr>
      <w:tr w14:paraId="759B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57A2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EFCB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516C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更新后的会话公开状态。</w:t>
            </w:r>
          </w:p>
        </w:tc>
      </w:tr>
    </w:tbl>
    <w:p w14:paraId="5787276C">
      <w:pPr>
        <w:spacing w:after="40"/>
        <w:rPr>
          <w:rFonts w:hint="default" w:ascii="Times New Roman" w:hAnsi="Times New Roman" w:eastAsia="微软雅黑" w:cs="Times New Roman"/>
        </w:rPr>
      </w:pPr>
    </w:p>
    <w:p w14:paraId="24C2EEC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57977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AC17FC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"message":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"id": "9a39e4dd6e5f48bea98921ef2cb9c10e",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"role": "assistant",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"content": "请先做一个自我介绍，并重点说明与目标岗位最匹配的一段经历。",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"type": "question",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"created_at": "2026-09-14T02:25:02.123456+00:00"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"warning": null,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"session":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"id": "8cf12d6aa74d4a2d95d845fdef14a77c",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"status": "active",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"transcript": [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  "role": "assistant",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  "type": "question"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]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26FE6CD2">
      <w:pPr>
        <w:spacing w:after="40"/>
        <w:rPr>
          <w:rFonts w:hint="default" w:ascii="Times New Roman" w:hAnsi="Times New Roman" w:eastAsia="微软雅黑" w:cs="Times New Roman"/>
        </w:rPr>
      </w:pPr>
    </w:p>
    <w:p w14:paraId="0A76C31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6E5A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DF21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4C05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C6B8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6852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B08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9E0B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CF4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4FDA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35E2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404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A4F6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会话不存在或不属于当前账号。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D450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session_id 和账号归属。</w:t>
            </w:r>
          </w:p>
        </w:tc>
      </w:tr>
      <w:tr w14:paraId="2B8FB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FEB7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CBF9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会话处理异常。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82D8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检查服务日志。</w:t>
            </w:r>
          </w:p>
        </w:tc>
      </w:tr>
    </w:tbl>
    <w:p w14:paraId="0B2957E4">
      <w:pPr>
        <w:spacing w:after="40"/>
        <w:rPr>
          <w:rFonts w:hint="default" w:ascii="Times New Roman" w:hAnsi="Times New Roman" w:eastAsia="微软雅黑" w:cs="Times New Roman"/>
        </w:rPr>
      </w:pPr>
    </w:p>
    <w:p w14:paraId="7AE89D0D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4.10 获取面试会话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132BD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B866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062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E185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4CF45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6348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DA99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123B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5FD6664D">
      <w:pPr>
        <w:spacing w:after="40"/>
        <w:rPr>
          <w:rFonts w:hint="default" w:ascii="Times New Roman" w:hAnsi="Times New Roman" w:eastAsia="微软雅黑" w:cs="Times New Roman"/>
        </w:rPr>
      </w:pPr>
    </w:p>
    <w:p w14:paraId="3706D849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获取指定面试会话的最新状态、完整 transcript 和实时视觉指标。</w:t>
      </w:r>
    </w:p>
    <w:p w14:paraId="0DADBC5D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2FFA8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E5AE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6804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80C4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41FC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5D7F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4AC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1993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path 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CEC1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9CA1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面试会话 ID。</w:t>
            </w:r>
          </w:p>
        </w:tc>
      </w:tr>
    </w:tbl>
    <w:p w14:paraId="02F0617F">
      <w:pPr>
        <w:spacing w:after="40"/>
        <w:rPr>
          <w:rFonts w:hint="default" w:ascii="Times New Roman" w:hAnsi="Times New Roman" w:eastAsia="微软雅黑" w:cs="Times New Roman"/>
        </w:rPr>
      </w:pPr>
    </w:p>
    <w:p w14:paraId="6D9529F6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6D65E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7CAD39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http://127.0.0.1:8765/api/interviews/8cf12d6aa74d4a2d95d845fdef14a77c</w:t>
            </w:r>
          </w:p>
        </w:tc>
      </w:tr>
    </w:tbl>
    <w:p w14:paraId="238A3C64">
      <w:pPr>
        <w:spacing w:after="40"/>
        <w:rPr>
          <w:rFonts w:hint="default" w:ascii="Times New Roman" w:hAnsi="Times New Roman" w:eastAsia="微软雅黑" w:cs="Times New Roman"/>
        </w:rPr>
      </w:pPr>
    </w:p>
    <w:p w14:paraId="219FBC29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6FCE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16F3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A47A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B901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4496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EDA8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id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413F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DB73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 ID。</w:t>
            </w:r>
          </w:p>
        </w:tc>
      </w:tr>
      <w:tr w14:paraId="3E98F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CAB6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job_role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88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5801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目标岗位。</w:t>
            </w:r>
          </w:p>
        </w:tc>
      </w:tr>
      <w:tr w14:paraId="77F63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791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difficulty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CA04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BD6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面试难度。</w:t>
            </w:r>
          </w:p>
        </w:tc>
      </w:tr>
      <w:tr w14:paraId="0675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E604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voice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C30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A1B6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TTS 音色。</w:t>
            </w:r>
          </w:p>
        </w:tc>
      </w:tr>
      <w:tr w14:paraId="10C9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9E7B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auto_tts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942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8F12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自动朗读设置。</w:t>
            </w:r>
          </w:p>
        </w:tc>
      </w:tr>
      <w:tr w14:paraId="5EEF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AC0A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analysis_fps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5EDC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265D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目标采样帧率。</w:t>
            </w:r>
          </w:p>
        </w:tc>
      </w:tr>
      <w:tr w14:paraId="16DB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3D13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snapshot_interval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442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1C4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快照间隔秒数。</w:t>
            </w:r>
          </w:p>
        </w:tc>
      </w:tr>
      <w:tr w14:paraId="3402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D48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status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9B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1E00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当前会话状态。</w:t>
            </w:r>
          </w:p>
        </w:tc>
      </w:tr>
      <w:tr w14:paraId="165B9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D96C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created_at/finished_at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8657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string/null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F479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创建与结束时间。</w:t>
            </w:r>
          </w:p>
        </w:tc>
      </w:tr>
      <w:tr w14:paraId="7B72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F1A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transcript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E76D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array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4EA3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完整消息数组。</w:t>
            </w:r>
          </w:p>
        </w:tc>
      </w:tr>
      <w:tr w14:paraId="7E02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3F46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live_metrics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BD6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0826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实时视觉指标。</w:t>
            </w:r>
          </w:p>
        </w:tc>
      </w:tr>
    </w:tbl>
    <w:p w14:paraId="1D7D6740">
      <w:pPr>
        <w:spacing w:after="40"/>
        <w:rPr>
          <w:rFonts w:hint="default" w:ascii="Times New Roman" w:hAnsi="Times New Roman" w:eastAsia="微软雅黑" w:cs="Times New Roman"/>
        </w:rPr>
      </w:pPr>
    </w:p>
    <w:p w14:paraId="3B54692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687E6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576601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"id": "8cf12d6aa74d4a2d95d845fdef14a77c",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"job_role": "Python 后端开发工程师",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"difficulty": "中级",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"voice": "zh-CN-YunxiNeural",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"auto_tts":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"analysis_fps": 3.0,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"snapshot_interval": 2.0,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"status": "active",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"created_at": "2026-09-14T02:25:00.123456+00:00",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"finished_at": null,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"transcript": [],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"live_metrics":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"session_active":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"face_detected":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0A12D3E0">
      <w:pPr>
        <w:spacing w:after="40"/>
        <w:rPr>
          <w:rFonts w:hint="default" w:ascii="Times New Roman" w:hAnsi="Times New Roman" w:eastAsia="微软雅黑" w:cs="Times New Roman"/>
        </w:rPr>
      </w:pPr>
    </w:p>
    <w:p w14:paraId="2BEB183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702D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8951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D88A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5280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0DEA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37AC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2C97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035D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2BF28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09CC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404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6E2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会话不存在或不属于当前账号。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338E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session_id。</w:t>
            </w:r>
          </w:p>
        </w:tc>
      </w:tr>
    </w:tbl>
    <w:p w14:paraId="26C3B1FD">
      <w:pPr>
        <w:spacing w:after="40"/>
        <w:rPr>
          <w:rFonts w:hint="default" w:ascii="Times New Roman" w:hAnsi="Times New Roman" w:eastAsia="微软雅黑" w:cs="Times New Roman"/>
        </w:rPr>
      </w:pPr>
    </w:p>
    <w:p w14:paraId="4AEAC685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4.11 获取实时指标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1040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F5A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3A2B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96F6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4F26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7133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AEA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/api/interviews/{session_id}/metrics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7D21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3D1E6C18">
      <w:pPr>
        <w:spacing w:after="40"/>
        <w:rPr>
          <w:rFonts w:hint="default" w:ascii="Times New Roman" w:hAnsi="Times New Roman" w:eastAsia="微软雅黑" w:cs="Times New Roman"/>
        </w:rPr>
      </w:pPr>
    </w:p>
    <w:p w14:paraId="1CE38C44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前端轮询该接口获取表情、注意力、采样量和视觉工作线程状态。该接口不消费视频帧。</w:t>
      </w:r>
    </w:p>
    <w:p w14:paraId="7F069677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242C7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FC4D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7D55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A277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6A62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6483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63DF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DE2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path 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B97A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3B53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面试会话 ID。</w:t>
            </w:r>
          </w:p>
        </w:tc>
      </w:tr>
    </w:tbl>
    <w:p w14:paraId="4FABA3EC">
      <w:pPr>
        <w:spacing w:after="40"/>
        <w:rPr>
          <w:rFonts w:hint="default" w:ascii="Times New Roman" w:hAnsi="Times New Roman" w:eastAsia="微软雅黑" w:cs="Times New Roman"/>
        </w:rPr>
      </w:pPr>
    </w:p>
    <w:p w14:paraId="1CA9083E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6379A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E70C89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http://127.0.0.1:8765/api/interviews/8cf12d6aa74d4a2d95d845fdef14a77c/metrics</w:t>
            </w:r>
          </w:p>
        </w:tc>
      </w:tr>
    </w:tbl>
    <w:p w14:paraId="5E41AAB6">
      <w:pPr>
        <w:spacing w:after="40"/>
        <w:rPr>
          <w:rFonts w:hint="default" w:ascii="Times New Roman" w:hAnsi="Times New Roman" w:eastAsia="微软雅黑" w:cs="Times New Roman"/>
        </w:rPr>
      </w:pPr>
    </w:p>
    <w:p w14:paraId="6F4DE010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1304"/>
        <w:gridCol w:w="4252"/>
      </w:tblGrid>
      <w:tr w14:paraId="31AF1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9354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B5A9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67C2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08648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FB3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06B0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6934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实时指标；分析器不可用时为 {}。</w:t>
            </w:r>
          </w:p>
        </w:tc>
      </w:tr>
      <w:tr w14:paraId="04B7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018B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metrics.face_detected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E8F7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F698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最新处理帧是否检测到人脸。</w:t>
            </w:r>
          </w:p>
        </w:tc>
      </w:tr>
      <w:tr w14:paraId="45A5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A5E2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metrics.expression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60F7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2D6E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当前表情标签。</w:t>
            </w:r>
          </w:p>
        </w:tc>
      </w:tr>
      <w:tr w14:paraId="505C2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25B3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metrics.expression_score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73B1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CF7D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表情分，校准完成前为 null。</w:t>
            </w:r>
          </w:p>
        </w:tc>
      </w:tr>
      <w:tr w14:paraId="38D3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0D72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metrics.attention_state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E9C1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9E5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注意力状态。</w:t>
            </w:r>
          </w:p>
        </w:tc>
      </w:tr>
      <w:tr w14:paraId="2B25E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B35E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metrics.attention_score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A511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5B1D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覆盖度修正后的注意力分。</w:t>
            </w:r>
          </w:p>
        </w:tc>
      </w:tr>
      <w:tr w14:paraId="30A23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6CA5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metrics.calibration_progress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7EE4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298D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表情校准进度，范围 0-1。</w:t>
            </w:r>
          </w:p>
        </w:tc>
      </w:tr>
      <w:tr w14:paraId="3640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C9CC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metrics.processed_frames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E63D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integer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641C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已分析帧数。</w:t>
            </w:r>
          </w:p>
        </w:tc>
      </w:tr>
      <w:tr w14:paraId="3ABB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65B0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metrics.face_detection_rate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567D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5628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人脸检测覆盖率百分比。</w:t>
            </w:r>
          </w:p>
        </w:tc>
      </w:tr>
      <w:tr w14:paraId="5ABE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B999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metrics.trend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A2DE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array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D881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最近最多 60 个轻量趋势点。</w:t>
            </w:r>
          </w:p>
        </w:tc>
      </w:tr>
      <w:tr w14:paraId="229D2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98A8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vision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6BF7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7776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视觉工作线程状态。</w:t>
            </w:r>
          </w:p>
        </w:tc>
      </w:tr>
      <w:tr w14:paraId="7205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0A14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vision.state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6DC0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B1BB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warming_up、ready、processing、degraded 或 stopped。</w:t>
            </w:r>
          </w:p>
        </w:tc>
      </w:tr>
      <w:tr w14:paraId="271E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B96C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vision.effective_fps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1618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0172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最近完成帧的有效处理帧率。</w:t>
            </w:r>
          </w:p>
        </w:tc>
      </w:tr>
      <w:tr w14:paraId="17B7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7EBA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vision.last_latency_ms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8CE0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38D1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最近一次处理耗时。</w:t>
            </w:r>
          </w:p>
        </w:tc>
      </w:tr>
    </w:tbl>
    <w:p w14:paraId="1F9A3F08">
      <w:pPr>
        <w:spacing w:after="40"/>
        <w:rPr>
          <w:rFonts w:hint="default" w:ascii="Times New Roman" w:hAnsi="Times New Roman" w:eastAsia="微软雅黑" w:cs="Times New Roman"/>
        </w:rPr>
      </w:pPr>
    </w:p>
    <w:p w14:paraId="3175C7D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3F8E9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58955C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"metrics":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"session_active":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"face_detected":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"expression": "平静",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"expression_score": 82.5,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"attention_state": "attentive",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"attention_score": 88.0,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"calibration_progress": 1.0,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"processed_frames": 126,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"face_detection_rate": 98.4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"vision":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"state": "ready",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"healthy":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"processing": false,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"pending": false,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"processed_frames": 126,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"dropped_frames": 2,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"effective_fps": 2.8,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"last_latency_ms": 142.7,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"last_error": ""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6C1BA220">
      <w:pPr>
        <w:spacing w:after="40"/>
        <w:rPr>
          <w:rFonts w:hint="default" w:ascii="Times New Roman" w:hAnsi="Times New Roman" w:eastAsia="微软雅黑" w:cs="Times New Roman"/>
        </w:rPr>
      </w:pPr>
    </w:p>
    <w:p w14:paraId="2FD6BBB0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3ED40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74DE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8751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05AD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390BC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DB93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E7C1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1756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30D3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5151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404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7E74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会话不存在或不属于当前账号。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2AD3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session_id。</w:t>
            </w:r>
          </w:p>
        </w:tc>
      </w:tr>
    </w:tbl>
    <w:p w14:paraId="2B6C3502">
      <w:pPr>
        <w:spacing w:after="40"/>
        <w:rPr>
          <w:rFonts w:hint="default" w:ascii="Times New Roman" w:hAnsi="Times New Roman" w:eastAsia="微软雅黑" w:cs="Times New Roman"/>
        </w:rPr>
      </w:pPr>
    </w:p>
    <w:p w14:paraId="7F09D5DC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4.12 放弃面试会话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60D15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C97E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BC74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9CE2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1D6B3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7284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DELETE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8657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9398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53FA7CAA">
      <w:pPr>
        <w:spacing w:after="40"/>
        <w:rPr>
          <w:rFonts w:hint="default" w:ascii="Times New Roman" w:hAnsi="Times New Roman" w:eastAsia="微软雅黑" w:cs="Times New Roman"/>
        </w:rPr>
      </w:pPr>
    </w:p>
    <w:p w14:paraId="1A2B5FB5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删除当前账号的面试会话，关闭视觉线程并丢弃本轮采样指标和对话，不生成报告。</w:t>
      </w:r>
    </w:p>
    <w:p w14:paraId="4DAB6DC5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0E57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E41C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FF42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BC4F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5B33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1B1C3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88B6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5DF8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path 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AA75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B9E1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要删除的面试会话 ID。</w:t>
            </w:r>
          </w:p>
        </w:tc>
      </w:tr>
    </w:tbl>
    <w:p w14:paraId="35B28A25">
      <w:pPr>
        <w:spacing w:after="40"/>
        <w:rPr>
          <w:rFonts w:hint="default" w:ascii="Times New Roman" w:hAnsi="Times New Roman" w:eastAsia="微软雅黑" w:cs="Times New Roman"/>
        </w:rPr>
      </w:pPr>
    </w:p>
    <w:p w14:paraId="2BB99AE1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3520C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82954D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-X DELETE http://127.0.0.1:8765/api/interviews/8cf12d6aa74d4a2d95d845fdef14a77c</w:t>
            </w:r>
          </w:p>
        </w:tc>
      </w:tr>
    </w:tbl>
    <w:p w14:paraId="591C223F">
      <w:pPr>
        <w:spacing w:after="40"/>
        <w:rPr>
          <w:rFonts w:hint="default" w:ascii="Times New Roman" w:hAnsi="Times New Roman" w:eastAsia="微软雅黑" w:cs="Times New Roman"/>
        </w:rPr>
      </w:pPr>
    </w:p>
    <w:p w14:paraId="559C25CE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28B67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5EB7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2116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3B2F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0B67D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614D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ok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FC5E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55E7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固定为 true。</w:t>
            </w:r>
          </w:p>
        </w:tc>
      </w:tr>
    </w:tbl>
    <w:p w14:paraId="309D0742">
      <w:pPr>
        <w:spacing w:after="40"/>
        <w:rPr>
          <w:rFonts w:hint="default" w:ascii="Times New Roman" w:hAnsi="Times New Roman" w:eastAsia="微软雅黑" w:cs="Times New Roman"/>
        </w:rPr>
      </w:pPr>
    </w:p>
    <w:p w14:paraId="587DAD2B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4DD4C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51F5DC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"ok":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3D71C254">
      <w:pPr>
        <w:spacing w:after="40"/>
        <w:rPr>
          <w:rFonts w:hint="default" w:ascii="Times New Roman" w:hAnsi="Times New Roman" w:eastAsia="微软雅黑" w:cs="Times New Roman"/>
        </w:rPr>
      </w:pPr>
    </w:p>
    <w:p w14:paraId="3F4DAFC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369D4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1E8F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CCA8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DBD6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1AE92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EED4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D472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A7D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12EC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2A6B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404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04C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会话不存在或不属于当前账号。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DE1F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session_id。</w:t>
            </w:r>
          </w:p>
        </w:tc>
      </w:tr>
    </w:tbl>
    <w:p w14:paraId="2BA23C42">
      <w:pPr>
        <w:spacing w:after="40"/>
        <w:rPr>
          <w:rFonts w:hint="default" w:ascii="Times New Roman" w:hAnsi="Times New Roman" w:eastAsia="微软雅黑" w:cs="Times New Roman"/>
        </w:rPr>
      </w:pPr>
    </w:p>
    <w:p w14:paraId="7530E026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4.13 提交视频帧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51D1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D3FE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765D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77E5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3472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9E3C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ED36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/api/interviews/{session_id}/frames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6386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5D9249D1">
      <w:pPr>
        <w:spacing w:after="40"/>
        <w:rPr>
          <w:rFonts w:hint="default" w:ascii="Times New Roman" w:hAnsi="Times New Roman" w:eastAsia="微软雅黑" w:cs="Times New Roman"/>
        </w:rPr>
      </w:pPr>
    </w:p>
    <w:p w14:paraId="1DCEA9EB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提交浏览器摄像头的最新画面用于表情和注意力分析。服务端只保留最新待处理帧，较旧待处理帧会被替换。</w:t>
      </w:r>
    </w:p>
    <w:p w14:paraId="443D7427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073C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B11D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211C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BCDB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F0C1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65D6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94DE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E00D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path 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BF99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E132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面试会话 ID。</w:t>
            </w:r>
          </w:p>
        </w:tc>
      </w:tr>
      <w:tr w14:paraId="32709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950F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image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4CA6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file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5CE7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二选一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0400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multipart 表单中的 JPEG/PNG 图像。</w:t>
            </w:r>
          </w:p>
        </w:tc>
      </w:tr>
      <w:tr w14:paraId="63F43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9E61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image_data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59B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1C1A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二选一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3B4B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JSON 模式下的 Base64 或 Data URL 图像。</w:t>
            </w:r>
          </w:p>
        </w:tc>
      </w:tr>
    </w:tbl>
    <w:p w14:paraId="040D9D6A">
      <w:pPr>
        <w:spacing w:after="40"/>
        <w:rPr>
          <w:rFonts w:hint="default" w:ascii="Times New Roman" w:hAnsi="Times New Roman" w:eastAsia="微软雅黑" w:cs="Times New Roman"/>
        </w:rPr>
      </w:pPr>
    </w:p>
    <w:p w14:paraId="492CDA97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7AD30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C27A23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-F image=@frame.jpg http://127.0.0.1:8765/api/interviews/8cf12d6aa74d4a2d95d845fdef14a77c/frames</w:t>
            </w:r>
          </w:p>
        </w:tc>
      </w:tr>
    </w:tbl>
    <w:p w14:paraId="0C24C611">
      <w:pPr>
        <w:spacing w:after="40"/>
        <w:rPr>
          <w:rFonts w:hint="default" w:ascii="Times New Roman" w:hAnsi="Times New Roman" w:eastAsia="微软雅黑" w:cs="Times New Roman"/>
        </w:rPr>
      </w:pPr>
    </w:p>
    <w:p w14:paraId="0BE9AA9F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0AC3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A008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B415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C206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4E615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DA20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accepted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D6FF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DED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是否已接收；成功时固定为 true。</w:t>
            </w:r>
          </w:p>
        </w:tc>
      </w:tr>
      <w:tr w14:paraId="792D5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B9B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replaced_pending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D43A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0902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提交时是否替换了尚未处理的旧帧。</w:t>
            </w:r>
          </w:p>
        </w:tc>
      </w:tr>
      <w:tr w14:paraId="067B3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4DEB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metrics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76DB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580E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提交完成后的最新实时指标。</w:t>
            </w:r>
          </w:p>
        </w:tc>
      </w:tr>
      <w:tr w14:paraId="34AE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74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vision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710F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5BCB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视觉工作线程状态。</w:t>
            </w:r>
          </w:p>
        </w:tc>
      </w:tr>
    </w:tbl>
    <w:p w14:paraId="75631958">
      <w:pPr>
        <w:spacing w:after="40"/>
        <w:rPr>
          <w:rFonts w:hint="default" w:ascii="Times New Roman" w:hAnsi="Times New Roman" w:eastAsia="微软雅黑" w:cs="Times New Roman"/>
        </w:rPr>
      </w:pPr>
    </w:p>
    <w:p w14:paraId="184DEE5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63714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550C52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"accepted":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"replaced_pending": false,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"metrics":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"face_detected":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"expression": "平静",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"attention_state": "attentive"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"vision":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"state": "ready",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"healthy":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"processing": false,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"pending": false,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"dropped_frames": 2,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"effective_fps": 2.8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7BF1C3EC">
      <w:pPr>
        <w:spacing w:after="40"/>
        <w:rPr>
          <w:rFonts w:hint="default" w:ascii="Times New Roman" w:hAnsi="Times New Roman" w:eastAsia="微软雅黑" w:cs="Times New Roman"/>
        </w:rPr>
      </w:pPr>
    </w:p>
    <w:p w14:paraId="1FC21B57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6BCE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C019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1BCA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4B3D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1B1AA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3D3A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9C9B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图像缺失、编码无效或无法解析。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5803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提交有效 JPEG/PNG 图像。</w:t>
            </w:r>
          </w:p>
        </w:tc>
      </w:tr>
      <w:tr w14:paraId="1976F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A092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EB80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8159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1AF3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13B8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404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53BA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会话不存在或不属于当前账号。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B2AA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session_id。</w:t>
            </w:r>
          </w:p>
        </w:tc>
      </w:tr>
      <w:tr w14:paraId="09D7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256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409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EB9E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会话不在 active 状态，或视觉服务已停止。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5495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只在面试进行中提交帧。</w:t>
            </w:r>
          </w:p>
        </w:tc>
      </w:tr>
      <w:tr w14:paraId="22D9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A2B7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413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6E12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帧数据超过 12 MiB。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BB25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降低分辨率或 JPEG 质量。</w:t>
            </w:r>
          </w:p>
        </w:tc>
      </w:tr>
      <w:tr w14:paraId="076C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B607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AA19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帧算法处理异常。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3710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MediaPipe 运行状态。</w:t>
            </w:r>
          </w:p>
        </w:tc>
      </w:tr>
      <w:tr w14:paraId="554F5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7A25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503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8C66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视觉分析服务尚未就绪。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996A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稍后重试并查看 vision.state。</w:t>
            </w:r>
          </w:p>
        </w:tc>
      </w:tr>
    </w:tbl>
    <w:p w14:paraId="0DCEE0F9">
      <w:pPr>
        <w:spacing w:after="40"/>
        <w:rPr>
          <w:rFonts w:hint="default" w:ascii="Times New Roman" w:hAnsi="Times New Roman" w:eastAsia="微软雅黑" w:cs="Times New Roman"/>
        </w:rPr>
      </w:pPr>
    </w:p>
    <w:p w14:paraId="51A07955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4.14 提交回答并获取下一题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0D3D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F780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172E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0253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45D5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2A91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83EA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/api/interviews/{session_id}/messages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7A6B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64B0EC98">
      <w:pPr>
        <w:spacing w:after="40"/>
        <w:rPr>
          <w:rFonts w:hint="default" w:ascii="Times New Roman" w:hAnsi="Times New Roman" w:eastAsia="微软雅黑" w:cs="Times New Roman"/>
        </w:rPr>
      </w:pPr>
    </w:p>
    <w:p w14:paraId="0AE05FBF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将候选人回答发送给 DeepSeek，生成面试官下一题，并把两条消息写入 transcript。</w:t>
      </w:r>
    </w:p>
    <w:p w14:paraId="7DD439C1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46058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AA1D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CA6E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72BE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489A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4A8B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7F83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853A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path 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F077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C641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面试会话 ID。</w:t>
            </w:r>
          </w:p>
        </w:tc>
      </w:tr>
      <w:tr w14:paraId="3A788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9D41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557A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96FB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46ED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候选人回答，去除首尾空白后不能为空，最长 5000 个字符。</w:t>
            </w:r>
          </w:p>
        </w:tc>
      </w:tr>
    </w:tbl>
    <w:p w14:paraId="6183E2C9">
      <w:pPr>
        <w:spacing w:after="40"/>
        <w:rPr>
          <w:rFonts w:hint="default" w:ascii="Times New Roman" w:hAnsi="Times New Roman" w:eastAsia="微软雅黑" w:cs="Times New Roman"/>
        </w:rPr>
      </w:pPr>
    </w:p>
    <w:p w14:paraId="2ED44D97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1AA4E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288D40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"message": "我负责过一个订单查询接口优化，通过增加复合索引和缓存，把 P95 从 800ms 降到 120ms。"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42615110">
      <w:pPr>
        <w:spacing w:after="40"/>
        <w:rPr>
          <w:rFonts w:hint="default" w:ascii="Times New Roman" w:hAnsi="Times New Roman" w:eastAsia="微软雅黑" w:cs="Times New Roman"/>
        </w:rPr>
      </w:pPr>
    </w:p>
    <w:p w14:paraId="40F087D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1F35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1D8D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B549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8582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391D3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0664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user_message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5FA9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6D3B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已保存的候选人消息，type 为 answer。</w:t>
            </w:r>
          </w:p>
        </w:tc>
      </w:tr>
      <w:tr w14:paraId="6116F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3763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assistant_message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26EF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286D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面试官下一题，type 为 question。</w:t>
            </w:r>
          </w:p>
        </w:tc>
      </w:tr>
      <w:tr w14:paraId="63FED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0C61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208D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8A41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更新后的完整会话公开状态。</w:t>
            </w:r>
          </w:p>
        </w:tc>
      </w:tr>
      <w:tr w14:paraId="3FC8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CD2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message.id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264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F7F5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消息唯一标识。</w:t>
            </w:r>
          </w:p>
        </w:tc>
      </w:tr>
      <w:tr w14:paraId="6B672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0549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message.role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A1B4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9FBA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 或 assistant。</w:t>
            </w:r>
          </w:p>
        </w:tc>
      </w:tr>
      <w:tr w14:paraId="33B3F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79FF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message.content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D7BE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058E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消息正文。</w:t>
            </w:r>
          </w:p>
        </w:tc>
      </w:tr>
      <w:tr w14:paraId="2CDA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C9E7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message.type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CBE6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38E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answer 或 question。</w:t>
            </w:r>
          </w:p>
        </w:tc>
      </w:tr>
      <w:tr w14:paraId="0B132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6495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message.created_at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45FF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BD4D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ISO 8601 UTC 时间。</w:t>
            </w:r>
          </w:p>
        </w:tc>
      </w:tr>
    </w:tbl>
    <w:p w14:paraId="736C3FD1">
      <w:pPr>
        <w:spacing w:after="40"/>
        <w:rPr>
          <w:rFonts w:hint="default" w:ascii="Times New Roman" w:hAnsi="Times New Roman" w:eastAsia="微软雅黑" w:cs="Times New Roman"/>
        </w:rPr>
      </w:pPr>
    </w:p>
    <w:p w14:paraId="6554FA8D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0BF12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0DB6DA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"user_message":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"id": "44977b8512524ce4b3ecf430f12f8890",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"role": "user",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"content": "我负责过一个订单查询接口优化，通过增加复合索引和缓存，把 P95 从 800ms 降到 120ms。",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"type": "answer",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"created_at": "2026-09-14T02:27:10.123456+00:00"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"assistant_message":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"id": "cba54732a9d74b0bb23cc04740f54d89",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"role": "assistant",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"content": "你如何验证缓存一致性？如果缓存与数据库短暂不一致，你会怎样处理？",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"type": "question",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"created_at": "2026-09-14T02:27:12.123456+00:00"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"session":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"id": "8cf12d6aa74d4a2d95d845fdef14a77c",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"status": "active",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"transcript": []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532EAC2B">
      <w:pPr>
        <w:spacing w:after="40"/>
        <w:rPr>
          <w:rFonts w:hint="default" w:ascii="Times New Roman" w:hAnsi="Times New Roman" w:eastAsia="微软雅黑" w:cs="Times New Roman"/>
        </w:rPr>
      </w:pPr>
    </w:p>
    <w:p w14:paraId="7BCDB7BF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70E8C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C7A3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3B5D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2424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11D3B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6211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E966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 为空或超过 5000 个字符。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8E7C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修正回答内容。</w:t>
            </w:r>
          </w:p>
        </w:tc>
      </w:tr>
      <w:tr w14:paraId="1C807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CEE4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1717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13BD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33BF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0CDA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404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480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会话不存在或不属于当前账号。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769C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session_id。</w:t>
            </w:r>
          </w:p>
        </w:tc>
      </w:tr>
      <w:tr w14:paraId="1991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6377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409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591B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会话已结束，不在 active 状态。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4856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新建面试会话。</w:t>
            </w:r>
          </w:p>
        </w:tc>
      </w:tr>
      <w:tr w14:paraId="3BC82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87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502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893D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DeepSeek 请求失败或返回无效内容。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C3ED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DEEPSEEK_API_KEY、网络和上游状态后重试。</w:t>
            </w:r>
          </w:p>
        </w:tc>
      </w:tr>
    </w:tbl>
    <w:p w14:paraId="450B3E7B">
      <w:pPr>
        <w:spacing w:after="40"/>
        <w:rPr>
          <w:rFonts w:hint="default" w:ascii="Times New Roman" w:hAnsi="Times New Roman" w:eastAsia="微软雅黑" w:cs="Times New Roman"/>
        </w:rPr>
      </w:pPr>
    </w:p>
    <w:p w14:paraId="5F21B6BA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4.15 结束面试并生成报告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71E6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8F5D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E427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DEEC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0EFCA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CAF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5BDC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/api/interviews/{session_id}/finish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7153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33B85024">
      <w:pPr>
        <w:spacing w:after="40"/>
        <w:rPr>
          <w:rFonts w:hint="default" w:ascii="Times New Roman" w:hAnsi="Times New Roman" w:eastAsia="微软雅黑" w:cs="Times New Roman"/>
        </w:rPr>
      </w:pPr>
    </w:p>
    <w:p w14:paraId="61BD6D9E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停止视觉采样，调用 DeepSeek 评价完整问答记录，融合表情与注意力分数，并保存报告。已有完成报告时幂等返回。</w:t>
      </w:r>
    </w:p>
    <w:p w14:paraId="79D9106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6250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20CE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043F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764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EE1C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3940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3421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0819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path 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326E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7818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面试会话 ID。</w:t>
            </w:r>
          </w:p>
        </w:tc>
      </w:tr>
    </w:tbl>
    <w:p w14:paraId="3CC9D1EB">
      <w:pPr>
        <w:spacing w:after="40"/>
        <w:rPr>
          <w:rFonts w:hint="default" w:ascii="Times New Roman" w:hAnsi="Times New Roman" w:eastAsia="微软雅黑" w:cs="Times New Roman"/>
        </w:rPr>
      </w:pPr>
    </w:p>
    <w:p w14:paraId="6C82744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0DCBD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A4C50C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-X POST http://127.0.0.1:8765/api/interviews/8cf12d6aa74d4a2d95d845fdef14a77c/finish</w:t>
            </w:r>
          </w:p>
        </w:tc>
      </w:tr>
    </w:tbl>
    <w:p w14:paraId="015A74AD">
      <w:pPr>
        <w:spacing w:after="40"/>
        <w:rPr>
          <w:rFonts w:hint="default" w:ascii="Times New Roman" w:hAnsi="Times New Roman" w:eastAsia="微软雅黑" w:cs="Times New Roman"/>
        </w:rPr>
      </w:pPr>
    </w:p>
    <w:p w14:paraId="0E14B16F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1304"/>
        <w:gridCol w:w="4252"/>
      </w:tblGrid>
      <w:tr w14:paraId="364E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3724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6C78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E52E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3770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99D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report.version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13E0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integer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F5E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报告结构版本，当前为 1。</w:t>
            </w:r>
          </w:p>
        </w:tc>
      </w:tr>
      <w:tr w14:paraId="3DFDB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4A8C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report.session_id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708C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742C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面试会话 ID。</w:t>
            </w:r>
          </w:p>
        </w:tc>
      </w:tr>
      <w:tr w14:paraId="65C6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624E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report.created_at/finished_at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EF4A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BD5D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面试创建和结束时间。</w:t>
            </w:r>
          </w:p>
        </w:tc>
      </w:tr>
      <w:tr w14:paraId="63E3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8BB7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report.duration_seconds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F553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A912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视觉会话统计时长。</w:t>
            </w:r>
          </w:p>
        </w:tc>
      </w:tr>
      <w:tr w14:paraId="118B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029E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report.transcript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C2CF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array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E2A9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完整问答记录。</w:t>
            </w:r>
          </w:p>
        </w:tc>
      </w:tr>
      <w:tr w14:paraId="25A6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6476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report.question_evaluation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9199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D811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DeepSeek 文本评价。</w:t>
            </w:r>
          </w:p>
        </w:tc>
      </w:tr>
      <w:tr w14:paraId="4F4F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98C0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report.video_summary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B573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object/null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36C8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表情与注意力汇总。</w:t>
            </w:r>
          </w:p>
        </w:tc>
      </w:tr>
      <w:tr w14:paraId="41C64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E1CD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report.score_fusion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7299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85CB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问答与视频分数融合结果。</w:t>
            </w:r>
          </w:p>
        </w:tc>
      </w:tr>
      <w:tr w14:paraId="4E2AB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BF5B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report.privacy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6602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B36B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不保存原始视频帧、人脸图片和音频的声明。</w:t>
            </w:r>
          </w:p>
        </w:tc>
      </w:tr>
    </w:tbl>
    <w:p w14:paraId="65DDC9DC">
      <w:pPr>
        <w:spacing w:after="40"/>
        <w:rPr>
          <w:rFonts w:hint="default" w:ascii="Times New Roman" w:hAnsi="Times New Roman" w:eastAsia="微软雅黑" w:cs="Times New Roman"/>
        </w:rPr>
      </w:pPr>
    </w:p>
    <w:p w14:paraId="526EC7B1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5C989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AFCBFC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"report":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"version": 1,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"session_id": "8cf12d6aa74d4a2d95d845fdef14a77c",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"created_at": "2026-09-14T02:25:00.123456+00:00",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"finished_at": "2026-09-14T02:31:20.123456+00:00",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"job_role": "Python 后端开发工程师",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"difficulty": "中级",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"duration_seconds": 372.4,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"transcript": [],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"question_evaluation":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"overall_score": 78,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"level": "中等",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"dimensions":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  "专业能力": 78,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  "逻辑表达": 80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"summary": "技术基础较扎实，建议补充量化结果。",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"strengths": [],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"improvements": [],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"question_reviews": [],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"next_steps": []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"video_summary":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"video_available": true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"score_fusion":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"available": true,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"question_score": 78.0,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"expression_score": 82.0,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"attention_score": 88.0,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"expression_attention_score": 85.0,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"final_score": 79.4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"privacy":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"stores_video_frames": false,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"stores_face_images": false,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"stores_audio": false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4AE41C43">
      <w:pPr>
        <w:spacing w:after="40"/>
        <w:rPr>
          <w:rFonts w:hint="default" w:ascii="Times New Roman" w:hAnsi="Times New Roman" w:eastAsia="微软雅黑" w:cs="Times New Roman"/>
        </w:rPr>
      </w:pPr>
    </w:p>
    <w:p w14:paraId="7F99478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02D9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DFFD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05C5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D941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110C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3DC9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00BF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尚无候选人回答，或评价输入无效。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0535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至少完成一次回答后再结束。</w:t>
            </w:r>
          </w:p>
        </w:tc>
      </w:tr>
      <w:tr w14:paraId="48F2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6482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8C4A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4779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524C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EBB2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404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EAD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会话不存在或不属于当前账号。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BB68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session_id。</w:t>
            </w:r>
          </w:p>
        </w:tc>
      </w:tr>
      <w:tr w14:paraId="40C73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AD5A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502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3825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DeepSeek 评价失败。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418D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API Key、网络和上游状态；会话状态会恢复为 stopped。</w:t>
            </w:r>
          </w:p>
        </w:tc>
      </w:tr>
      <w:tr w14:paraId="0E99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EA1E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A7D6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报告写入失败。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585E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runtime/reports 目录写权限。</w:t>
            </w:r>
          </w:p>
        </w:tc>
      </w:tr>
    </w:tbl>
    <w:p w14:paraId="4229F359">
      <w:pPr>
        <w:spacing w:after="40"/>
        <w:rPr>
          <w:rFonts w:hint="default" w:ascii="Times New Roman" w:hAnsi="Times New Roman" w:eastAsia="微软雅黑" w:cs="Times New Roman"/>
        </w:rPr>
      </w:pPr>
    </w:p>
    <w:p w14:paraId="0A8338CE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4.16 获取报告列表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15D79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B70A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0F43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DA57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0A453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B18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1706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/api/reports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8B1C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7591699E">
      <w:pPr>
        <w:spacing w:after="40"/>
        <w:rPr>
          <w:rFonts w:hint="default" w:ascii="Times New Roman" w:hAnsi="Times New Roman" w:eastAsia="微软雅黑" w:cs="Times New Roman"/>
        </w:rPr>
      </w:pPr>
    </w:p>
    <w:p w14:paraId="587CD9E5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读取当前账号已保存的报告摘要，按 created_at 倒序排列，最多返回 50 条。</w:t>
      </w:r>
    </w:p>
    <w:p w14:paraId="1FA97825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p w14:paraId="6B1F4A4C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无请求参数。</w:t>
      </w:r>
    </w:p>
    <w:p w14:paraId="4C281CC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0D994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C8C40B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http://127.0.0.1:8765/api/reports</w:t>
            </w:r>
          </w:p>
        </w:tc>
      </w:tr>
    </w:tbl>
    <w:p w14:paraId="1245EC4C">
      <w:pPr>
        <w:spacing w:after="40"/>
        <w:rPr>
          <w:rFonts w:hint="default" w:ascii="Times New Roman" w:hAnsi="Times New Roman" w:eastAsia="微软雅黑" w:cs="Times New Roman"/>
        </w:rPr>
      </w:pPr>
    </w:p>
    <w:p w14:paraId="0AEBEEF6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304"/>
        <w:gridCol w:w="4252"/>
      </w:tblGrid>
      <w:tr w14:paraId="3A501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21E1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CFDC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B99D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13F18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7850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9B83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array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CB8A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报告摘要数组。</w:t>
            </w:r>
          </w:p>
        </w:tc>
      </w:tr>
      <w:tr w14:paraId="72A90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82F0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session_id/job_role/difficulty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67F0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873E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报告对应的会话基础信息。</w:t>
            </w:r>
          </w:p>
        </w:tc>
      </w:tr>
      <w:tr w14:paraId="1D3F2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1D11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created_at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5DC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382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面试创建时间，ISO 8601 UTC。</w:t>
            </w:r>
          </w:p>
        </w:tc>
      </w:tr>
      <w:tr w14:paraId="724C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260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duration_seconds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3E3E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617C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会话统计时长。</w:t>
            </w:r>
          </w:p>
        </w:tc>
      </w:tr>
      <w:tr w14:paraId="4C340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46D3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question_score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A617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6AD1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问答得分。</w:t>
            </w:r>
          </w:p>
        </w:tc>
      </w:tr>
      <w:tr w14:paraId="69598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6C5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expression_score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E349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AAD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表情得分。</w:t>
            </w:r>
          </w:p>
        </w:tc>
      </w:tr>
      <w:tr w14:paraId="4B7F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8E44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attention_score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0D5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8102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注意力得分。</w:t>
            </w:r>
          </w:p>
        </w:tc>
      </w:tr>
      <w:tr w14:paraId="52D14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23F3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final_score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9659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F637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最终得分；视频样本不足时为 null。</w:t>
            </w:r>
          </w:p>
        </w:tc>
      </w:tr>
      <w:tr w14:paraId="14F3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BBDD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level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A6D5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0C0B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文本评价等级。</w:t>
            </w:r>
          </w:p>
        </w:tc>
      </w:tr>
      <w:tr w14:paraId="49DC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964E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summary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60C8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DAFE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文本评价总结。</w:t>
            </w:r>
          </w:p>
        </w:tc>
      </w:tr>
    </w:tbl>
    <w:p w14:paraId="4E744212">
      <w:pPr>
        <w:spacing w:after="40"/>
        <w:rPr>
          <w:rFonts w:hint="default" w:ascii="Times New Roman" w:hAnsi="Times New Roman" w:eastAsia="微软雅黑" w:cs="Times New Roman"/>
        </w:rPr>
      </w:pPr>
    </w:p>
    <w:p w14:paraId="4E1CA3C0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311BF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C0C725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"reports": [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"session_id": "8cf12d6aa74d4a2d95d845fdef14a77c",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"created_at": "2026-09-14T02:25:00.123456+00:00",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"job_role": "Python 后端开发工程师",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"difficulty": "中级",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"duration_seconds": 372.4,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"question_score": 78.0,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"expression_score": 82.0,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"attention_score": 88.0,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"final_score": 79.4,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"level": "中等",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"summary": "技术基础较扎实，建议补充量化结果。"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]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112B6186">
      <w:pPr>
        <w:spacing w:after="40"/>
        <w:rPr>
          <w:rFonts w:hint="default" w:ascii="Times New Roman" w:hAnsi="Times New Roman" w:eastAsia="微软雅黑" w:cs="Times New Roman"/>
        </w:rPr>
      </w:pPr>
    </w:p>
    <w:p w14:paraId="6CE01D9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2FF96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13C0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D66B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519A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390A6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7E10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14FD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36B0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</w:tbl>
    <w:p w14:paraId="6BAD33AA">
      <w:pPr>
        <w:spacing w:after="40"/>
        <w:rPr>
          <w:rFonts w:hint="default" w:ascii="Times New Roman" w:hAnsi="Times New Roman" w:eastAsia="微软雅黑" w:cs="Times New Roman"/>
        </w:rPr>
      </w:pPr>
    </w:p>
    <w:p w14:paraId="2338E93D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4.17 获取报告详情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3DB5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2BC4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8C80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186A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2BD1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A889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A36F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/api/reports/{session_id}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A8D4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08EC2A7F">
      <w:pPr>
        <w:spacing w:after="40"/>
        <w:rPr>
          <w:rFonts w:hint="default" w:ascii="Times New Roman" w:hAnsi="Times New Roman" w:eastAsia="微软雅黑" w:cs="Times New Roman"/>
        </w:rPr>
      </w:pPr>
    </w:p>
    <w:p w14:paraId="41B8F94E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读取指定报告。优先从持久化报告目录读取；内存会话仍有报告时也会作为回退来源。</w:t>
      </w:r>
    </w:p>
    <w:p w14:paraId="60D8A4F2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5F832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C8C1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594F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887A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656D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2EBC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9EAB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78B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path 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1B29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2962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面试会话 ID。</w:t>
            </w:r>
          </w:p>
        </w:tc>
      </w:tr>
    </w:tbl>
    <w:p w14:paraId="18BE217A">
      <w:pPr>
        <w:spacing w:after="40"/>
        <w:rPr>
          <w:rFonts w:hint="default" w:ascii="Times New Roman" w:hAnsi="Times New Roman" w:eastAsia="微软雅黑" w:cs="Times New Roman"/>
        </w:rPr>
      </w:pPr>
    </w:p>
    <w:p w14:paraId="3B2F0CEF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17A6B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ACF4B7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http://127.0.0.1:8765/api/reports/8cf12d6aa74d4a2d95d845fdef14a77c</w:t>
            </w:r>
          </w:p>
        </w:tc>
      </w:tr>
    </w:tbl>
    <w:p w14:paraId="7BF8E0DC">
      <w:pPr>
        <w:spacing w:after="40"/>
        <w:rPr>
          <w:rFonts w:hint="default" w:ascii="Times New Roman" w:hAnsi="Times New Roman" w:eastAsia="微软雅黑" w:cs="Times New Roman"/>
        </w:rPr>
      </w:pPr>
    </w:p>
    <w:p w14:paraId="385D0F2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2A98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8991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D661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600E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2B84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5063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report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643C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391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完整报告对象，字段与结束面试接口返回的 report 一致。</w:t>
            </w:r>
          </w:p>
        </w:tc>
      </w:tr>
    </w:tbl>
    <w:p w14:paraId="13A2659D">
      <w:pPr>
        <w:spacing w:after="40"/>
        <w:rPr>
          <w:rFonts w:hint="default" w:ascii="Times New Roman" w:hAnsi="Times New Roman" w:eastAsia="微软雅黑" w:cs="Times New Roman"/>
        </w:rPr>
      </w:pPr>
    </w:p>
    <w:p w14:paraId="79DE1C3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3C791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6DEA9A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"report":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"version": 1,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"session_id": "8cf12d6aa74d4a2d95d845fdef14a77c"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2921CBEF">
      <w:pPr>
        <w:spacing w:after="40"/>
        <w:rPr>
          <w:rFonts w:hint="default" w:ascii="Times New Roman" w:hAnsi="Times New Roman" w:eastAsia="微软雅黑" w:cs="Times New Roman"/>
        </w:rPr>
      </w:pPr>
    </w:p>
    <w:p w14:paraId="3E81C3D6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428A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4F8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183D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448E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2241D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B8FE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DE3C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13E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736B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9492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404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6B2F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报告不存在。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E768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确认 session_id，或完成面试生成报告。</w:t>
            </w:r>
          </w:p>
        </w:tc>
      </w:tr>
    </w:tbl>
    <w:p w14:paraId="51232CA5">
      <w:pPr>
        <w:spacing w:after="40"/>
        <w:rPr>
          <w:rFonts w:hint="default" w:ascii="Times New Roman" w:hAnsi="Times New Roman" w:eastAsia="微软雅黑" w:cs="Times New Roman"/>
        </w:rPr>
      </w:pPr>
    </w:p>
    <w:p w14:paraId="773C5736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4.18 语音转文字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44F0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C286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FAD8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CA51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0AF35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3AB8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23C6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/api/media/transcribe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A867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7FDB9C06">
      <w:pPr>
        <w:spacing w:after="40"/>
        <w:rPr>
          <w:rFonts w:hint="default" w:ascii="Times New Roman" w:hAnsi="Times New Roman" w:eastAsia="微软雅黑" w:cs="Times New Roman"/>
        </w:rPr>
      </w:pPr>
    </w:p>
    <w:p w14:paraId="09BD6A14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接收录音文件，使用 Whisper 转写文本并返回分段结果。临时音频文件在请求结束后删除。</w:t>
      </w:r>
    </w:p>
    <w:p w14:paraId="4C0F16F7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3435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84B8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F00B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40F3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29F5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403EC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FB2A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audio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AC47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file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191D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1DD8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multipart 表单音频；支持 wav、mp3、m4a、mp4、ogg、webm、flac。</w:t>
            </w:r>
          </w:p>
        </w:tc>
      </w:tr>
    </w:tbl>
    <w:p w14:paraId="7ADFCF80">
      <w:pPr>
        <w:spacing w:after="40"/>
        <w:rPr>
          <w:rFonts w:hint="default" w:ascii="Times New Roman" w:hAnsi="Times New Roman" w:eastAsia="微软雅黑" w:cs="Times New Roman"/>
        </w:rPr>
      </w:pPr>
    </w:p>
    <w:p w14:paraId="0653E826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31B23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005B46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-F audio=@answer.webm http://127.0.0.1:8765/api/media/transcribe</w:t>
            </w:r>
          </w:p>
        </w:tc>
      </w:tr>
    </w:tbl>
    <w:p w14:paraId="2264DBD2">
      <w:pPr>
        <w:spacing w:after="40"/>
        <w:rPr>
          <w:rFonts w:hint="default" w:ascii="Times New Roman" w:hAnsi="Times New Roman" w:eastAsia="微软雅黑" w:cs="Times New Roman"/>
        </w:rPr>
      </w:pPr>
    </w:p>
    <w:p w14:paraId="7F3A488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23553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DCD6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FB3C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91C3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7FD4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EC7C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text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0C63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1307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完整转写文本。</w:t>
            </w:r>
          </w:p>
        </w:tc>
      </w:tr>
      <w:tr w14:paraId="6A0A7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A84D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language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6659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string/null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5EEE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Whisper 识别的语言代码。</w:t>
            </w:r>
          </w:p>
        </w:tc>
      </w:tr>
      <w:tr w14:paraId="147F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7BE3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segments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09CF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array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A429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转写分段数组。</w:t>
            </w:r>
          </w:p>
        </w:tc>
      </w:tr>
      <w:tr w14:paraId="347A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8CB2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segments[].start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879C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FEA7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分段起始秒数。</w:t>
            </w:r>
          </w:p>
        </w:tc>
      </w:tr>
      <w:tr w14:paraId="33149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242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segments[].end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9BEB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C085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分段结束秒数。</w:t>
            </w:r>
          </w:p>
        </w:tc>
      </w:tr>
      <w:tr w14:paraId="0A5D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ED4D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segments[].text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D2F9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AEEC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分段文本。</w:t>
            </w:r>
          </w:p>
        </w:tc>
      </w:tr>
    </w:tbl>
    <w:p w14:paraId="3C848648">
      <w:pPr>
        <w:spacing w:after="40"/>
        <w:rPr>
          <w:rFonts w:hint="default" w:ascii="Times New Roman" w:hAnsi="Times New Roman" w:eastAsia="微软雅黑" w:cs="Times New Roman"/>
        </w:rPr>
      </w:pPr>
    </w:p>
    <w:p w14:paraId="26E2664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40C76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BEDEF8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"text": "我主要负责订单系统的接口开发与性能优化。",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"language": "zh",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"segments": [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"start": 0.0,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"end": 2.8,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"text": "我主要负责订单系统的接口开发与性能优化。"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]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4BBBEB11">
      <w:pPr>
        <w:spacing w:after="40"/>
        <w:rPr>
          <w:rFonts w:hint="default" w:ascii="Times New Roman" w:hAnsi="Times New Roman" w:eastAsia="微软雅黑" w:cs="Times New Roman"/>
        </w:rPr>
      </w:pPr>
    </w:p>
    <w:p w14:paraId="71E9F20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3533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1F1B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0D8F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FD07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2685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1FAF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E7E9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未上传 audio、文件为空或无法读取。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0263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重新录音并提交非空音频文件。</w:t>
            </w:r>
          </w:p>
        </w:tc>
      </w:tr>
      <w:tr w14:paraId="6B50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D5A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FAB4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2BAF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6B10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E0C6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413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355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上传内容超过 12 MiB。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CB9D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缩短录音或压缩音频。</w:t>
            </w:r>
          </w:p>
        </w:tc>
      </w:tr>
      <w:tr w14:paraId="0D2BD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3AAA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7BE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Whisper 模型加载或转写失败。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4C99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 whisper 依赖、模型文件和运行内存。</w:t>
            </w:r>
          </w:p>
        </w:tc>
      </w:tr>
    </w:tbl>
    <w:p w14:paraId="001A4738">
      <w:pPr>
        <w:spacing w:after="40"/>
        <w:rPr>
          <w:rFonts w:hint="default" w:ascii="Times New Roman" w:hAnsi="Times New Roman" w:eastAsia="微软雅黑" w:cs="Times New Roman"/>
        </w:rPr>
      </w:pPr>
    </w:p>
    <w:p w14:paraId="6F6206C1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4.19 文本转语音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4B86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51C0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AD1C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43F2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602C9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FDC9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POST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F06A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/api/media/tts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DA3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5ACD1241">
      <w:pPr>
        <w:spacing w:after="40"/>
        <w:rPr>
          <w:rFonts w:hint="default" w:ascii="Times New Roman" w:hAnsi="Times New Roman" w:eastAsia="微软雅黑" w:cs="Times New Roman"/>
        </w:rPr>
      </w:pPr>
    </w:p>
    <w:p w14:paraId="785D49BE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把面试官问题转换为语音。优先使用 Edge-TTS；在线合成失败时，Windows 环境会回退到本地 SAPI。</w:t>
      </w:r>
    </w:p>
    <w:p w14:paraId="25A29C3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794"/>
        <w:gridCol w:w="4082"/>
      </w:tblGrid>
      <w:tr w14:paraId="3B39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98E2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6919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7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643D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必填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8F4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2D59F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B8E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text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351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5A4D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969E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待合成文本，去除首尾空白后不能为空，最长 5000 个字符。</w:t>
            </w:r>
          </w:p>
        </w:tc>
      </w:tr>
      <w:tr w14:paraId="0E495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78CD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voice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071B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77B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否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9A67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Edge-TTS 音色，为空时使用服务端默认音色。</w:t>
            </w:r>
          </w:p>
        </w:tc>
      </w:tr>
    </w:tbl>
    <w:p w14:paraId="577E7652">
      <w:pPr>
        <w:spacing w:after="40"/>
        <w:rPr>
          <w:rFonts w:hint="default" w:ascii="Times New Roman" w:hAnsi="Times New Roman" w:eastAsia="微软雅黑" w:cs="Times New Roman"/>
        </w:rPr>
      </w:pPr>
    </w:p>
    <w:p w14:paraId="181CAC41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68D0F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1AB155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"text": "请介绍一下你最有挑战性的项目。",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"voice": "zh-CN-YunxiNeural"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4A746394">
      <w:pPr>
        <w:spacing w:after="40"/>
        <w:rPr>
          <w:rFonts w:hint="default" w:ascii="Times New Roman" w:hAnsi="Times New Roman" w:eastAsia="微软雅黑" w:cs="Times New Roman"/>
        </w:rPr>
      </w:pPr>
    </w:p>
    <w:p w14:paraId="7304CB64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315A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8D3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B1D9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6772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118A1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95F1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响应体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D6E4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binary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5417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音频二进制流，不是 JSON。</w:t>
            </w:r>
          </w:p>
        </w:tc>
      </w:tr>
      <w:tr w14:paraId="680D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3E1C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Content-Type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5A17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header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E085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通常为 audio/mpeg；Windows SAPI 回退时可能为 audio/wav。</w:t>
            </w:r>
          </w:p>
        </w:tc>
      </w:tr>
      <w:tr w14:paraId="1B15B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BDB3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Content-Disposition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81B8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header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F862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inline，并包含服务端临时文件名。</w:t>
            </w:r>
          </w:p>
        </w:tc>
      </w:tr>
    </w:tbl>
    <w:p w14:paraId="5DEB4AD5">
      <w:pPr>
        <w:spacing w:after="40"/>
        <w:rPr>
          <w:rFonts w:hint="default" w:ascii="Times New Roman" w:hAnsi="Times New Roman" w:eastAsia="微软雅黑" w:cs="Times New Roman"/>
        </w:rPr>
      </w:pPr>
    </w:p>
    <w:p w14:paraId="610DF2AD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2A4A8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E8AEC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HTTP/1.1 200 OK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Content-Type: audio/mpeg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Content-Length: 24576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&lt;binary audio data&gt;</w:t>
            </w:r>
          </w:p>
        </w:tc>
      </w:tr>
    </w:tbl>
    <w:p w14:paraId="27EFF52C">
      <w:pPr>
        <w:spacing w:after="40"/>
        <w:rPr>
          <w:rFonts w:hint="default" w:ascii="Times New Roman" w:hAnsi="Times New Roman" w:eastAsia="微软雅黑" w:cs="Times New Roman"/>
        </w:rPr>
      </w:pPr>
    </w:p>
    <w:p w14:paraId="1BA4C481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2CAB5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1829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6005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818C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1409C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34A8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F68E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text 为空、请求体不是 JSON 或文本超过 5000 字符。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48FF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提交有效 JSON 和文本。</w:t>
            </w:r>
          </w:p>
        </w:tc>
      </w:tr>
      <w:tr w14:paraId="5B5D3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B680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13E8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FF52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  <w:tr w14:paraId="6D73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3B45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500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D0B6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Edge-TTS 与本地语音引擎均合成失败，或输出音频无效。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B83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检查网络、系统语音和运行环境。</w:t>
            </w:r>
          </w:p>
        </w:tc>
      </w:tr>
      <w:tr w14:paraId="36A48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E680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413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B926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请求体超过 12 MiB。</w:t>
            </w:r>
          </w:p>
        </w:tc>
        <w:tc>
          <w:tcPr>
            <w:tcW w:w="35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2EFE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缩短文本。</w:t>
            </w:r>
          </w:p>
        </w:tc>
      </w:tr>
    </w:tbl>
    <w:p w14:paraId="72EAEF03">
      <w:pPr>
        <w:spacing w:after="40"/>
        <w:rPr>
          <w:rFonts w:hint="default" w:ascii="Times New Roman" w:hAnsi="Times New Roman" w:eastAsia="微软雅黑" w:cs="Times New Roman"/>
        </w:rPr>
      </w:pPr>
    </w:p>
    <w:p w14:paraId="12B508AC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4.20 获取可用音色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443"/>
        <w:gridCol w:w="1134"/>
      </w:tblGrid>
      <w:tr w14:paraId="19417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89B8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请求方法</w:t>
            </w:r>
          </w:p>
        </w:tc>
        <w:tc>
          <w:tcPr>
            <w:tcW w:w="544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5379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接口路径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DB7F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登录要求</w:t>
            </w:r>
          </w:p>
        </w:tc>
      </w:tr>
      <w:tr w14:paraId="3D24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F3D3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GET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51C0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/api/media/voices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D691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</w:t>
            </w:r>
          </w:p>
        </w:tc>
      </w:tr>
    </w:tbl>
    <w:p w14:paraId="77CE5AAB">
      <w:pPr>
        <w:spacing w:after="40"/>
        <w:rPr>
          <w:rFonts w:hint="default" w:ascii="Times New Roman" w:hAnsi="Times New Roman" w:eastAsia="微软雅黑" w:cs="Times New Roman"/>
        </w:rPr>
      </w:pPr>
    </w:p>
    <w:p w14:paraId="32EEEC2E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返回 Edge-TTS 中的中文音色。在线查询失败时返回内置中文音色列表，前端仍可正常选择。</w:t>
      </w:r>
    </w:p>
    <w:p w14:paraId="6F77BB8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请求参数</w:t>
      </w:r>
    </w:p>
    <w:p w14:paraId="65C0FBEE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无请求参数。</w:t>
      </w:r>
    </w:p>
    <w:p w14:paraId="123E81DA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请求示例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16309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DDF26E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curl -b cookies.txt http://127.0.0.1:8765/api/media/voices</w:t>
            </w:r>
          </w:p>
        </w:tc>
      </w:tr>
    </w:tbl>
    <w:p w14:paraId="409B0627">
      <w:pPr>
        <w:spacing w:after="40"/>
        <w:rPr>
          <w:rFonts w:hint="default" w:ascii="Times New Roman" w:hAnsi="Times New Roman" w:eastAsia="微软雅黑" w:cs="Times New Roman"/>
        </w:rPr>
      </w:pPr>
    </w:p>
    <w:p w14:paraId="49EE3F2C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4"/>
        <w:gridCol w:w="4252"/>
      </w:tblGrid>
      <w:tr w14:paraId="42575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90BF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E861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0AB3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294B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9854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voices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A302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array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94DC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音色数组。</w:t>
            </w:r>
          </w:p>
        </w:tc>
      </w:tr>
      <w:tr w14:paraId="7B1AA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236B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voices[].short_name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5F39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7EB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传给 TTS 接口的 voice 值。</w:t>
            </w:r>
          </w:p>
        </w:tc>
      </w:tr>
      <w:tr w14:paraId="1583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AC47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voices[].label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5B50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D9F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界面显示名称。</w:t>
            </w:r>
          </w:p>
        </w:tc>
      </w:tr>
    </w:tbl>
    <w:p w14:paraId="26C538EE">
      <w:pPr>
        <w:spacing w:after="40"/>
        <w:rPr>
          <w:rFonts w:hint="default" w:ascii="Times New Roman" w:hAnsi="Times New Roman" w:eastAsia="微软雅黑" w:cs="Times New Roman"/>
        </w:rPr>
      </w:pPr>
    </w:p>
    <w:p w14:paraId="5B472F33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响应示例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7534C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906EA1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"voices": [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"short_name": "zh-CN-YunxiNeural",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"label": "云希 · 男声"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},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{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"short_name": "zh-CN-XiaoxiaoNeural",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  "label": "晓晓 · 女声"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  }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 xml:space="preserve">  ]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}</w:t>
            </w:r>
          </w:p>
        </w:tc>
      </w:tr>
    </w:tbl>
    <w:p w14:paraId="3CE304EC">
      <w:pPr>
        <w:spacing w:after="40"/>
        <w:rPr>
          <w:rFonts w:hint="default" w:ascii="Times New Roman" w:hAnsi="Times New Roman" w:eastAsia="微软雅黑" w:cs="Times New Roman"/>
        </w:rPr>
      </w:pPr>
    </w:p>
    <w:p w14:paraId="68C5A368">
      <w:pPr>
        <w:keepNext/>
        <w:spacing w:before="100" w:after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color w:val="147D73"/>
          <w:sz w:val="21"/>
        </w:rPr>
        <w:t>主要错误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288"/>
        <w:gridCol w:w="3515"/>
      </w:tblGrid>
      <w:tr w14:paraId="2905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D6C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状态码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CDC4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7694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处理建议</w:t>
            </w:r>
          </w:p>
        </w:tc>
      </w:tr>
      <w:tr w14:paraId="2D1F3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1AB6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401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14CF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未登录。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B12B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先登录。</w:t>
            </w:r>
          </w:p>
        </w:tc>
      </w:tr>
    </w:tbl>
    <w:p w14:paraId="2384F321">
      <w:pPr>
        <w:spacing w:after="40"/>
        <w:rPr>
          <w:rFonts w:hint="default" w:ascii="Times New Roman" w:hAnsi="Times New Roman" w:eastAsia="微软雅黑" w:cs="Times New Roman"/>
        </w:rPr>
      </w:pPr>
    </w:p>
    <w:p w14:paraId="635CF570">
      <w:pPr>
        <w:pStyle w:val="3"/>
        <w:keepNext/>
        <w:spacing w:before="28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5 核心数据模型</w:t>
      </w:r>
    </w:p>
    <w:p w14:paraId="0706D892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5.1 User 与 Message</w:t>
      </w:r>
    </w:p>
    <w:p w14:paraId="5F009B1E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User 是接口返回的账号公开模型，不包含密码哈希或人脸向量。Message 是面试对话中的统一消息模型。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701"/>
        <w:gridCol w:w="1134"/>
        <w:gridCol w:w="3742"/>
      </w:tblGrid>
      <w:tr w14:paraId="47828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A514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模型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1841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57EA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374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F620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1CC7C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6F6B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DE2A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DBFC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8F37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用户唯一标识。</w:t>
            </w:r>
          </w:p>
        </w:tc>
      </w:tr>
      <w:tr w14:paraId="7A0A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89E1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92C6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username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25DD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74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3B03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用户名。</w:t>
            </w:r>
          </w:p>
        </w:tc>
      </w:tr>
      <w:tr w14:paraId="3775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0BA7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7B04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display_name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4FCB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4A0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界面显示名称。</w:t>
            </w:r>
          </w:p>
        </w:tc>
      </w:tr>
      <w:tr w14:paraId="47FF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B5BE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A407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created_at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7AB6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74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3AB0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创建时间。</w:t>
            </w:r>
          </w:p>
        </w:tc>
      </w:tr>
      <w:tr w14:paraId="0EF5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A02A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E2D9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face_registered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3C74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7CE9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是否已绑定人脸。</w:t>
            </w:r>
          </w:p>
        </w:tc>
      </w:tr>
      <w:tr w14:paraId="1781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7C58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5881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id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6EA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74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F1EC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消息 ID。</w:t>
            </w:r>
          </w:p>
        </w:tc>
      </w:tr>
      <w:tr w14:paraId="77DB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CF65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E414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role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2ACA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921C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user 或 assistant。</w:t>
            </w:r>
          </w:p>
        </w:tc>
      </w:tr>
      <w:tr w14:paraId="2176E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8CCA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EDC0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content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CF77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74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6AA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消息正文。</w:t>
            </w:r>
          </w:p>
        </w:tc>
      </w:tr>
      <w:tr w14:paraId="5542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099F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9A79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type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3CAE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A70D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answer 或 question。</w:t>
            </w:r>
          </w:p>
        </w:tc>
      </w:tr>
      <w:tr w14:paraId="74007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875E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6DCD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created_at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47A6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74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5696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消息创建时间。</w:t>
            </w:r>
          </w:p>
        </w:tc>
      </w:tr>
    </w:tbl>
    <w:p w14:paraId="7D0F56E0">
      <w:pPr>
        <w:spacing w:after="40"/>
        <w:rPr>
          <w:rFonts w:hint="default" w:ascii="Times New Roman" w:hAnsi="Times New Roman" w:eastAsia="微软雅黑" w:cs="Times New Roman"/>
        </w:rPr>
      </w:pPr>
    </w:p>
    <w:p w14:paraId="4A02AB00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5.2 InterviewSession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361"/>
        <w:gridCol w:w="4082"/>
      </w:tblGrid>
      <w:tr w14:paraId="4B61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514D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6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2617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90D9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67452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5E8C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id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30AA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1B74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面试会话 ID。</w:t>
            </w:r>
          </w:p>
        </w:tc>
      </w:tr>
      <w:tr w14:paraId="25B8D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7A88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job_role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43E2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B51F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目标岗位。</w:t>
            </w:r>
          </w:p>
        </w:tc>
      </w:tr>
      <w:tr w14:paraId="2A36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46A3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difficulty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5E9A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C66D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面试难度。</w:t>
            </w:r>
          </w:p>
        </w:tc>
      </w:tr>
      <w:tr w14:paraId="2B762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3480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voice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4F6C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B44D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TTS 音色。</w:t>
            </w:r>
          </w:p>
        </w:tc>
      </w:tr>
      <w:tr w14:paraId="1B22B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1305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auto_tts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12D6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20DF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是否自动朗读。</w:t>
            </w:r>
          </w:p>
        </w:tc>
      </w:tr>
      <w:tr w14:paraId="4B91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860A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analysis_fps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F97A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CA3D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采样帧率，范围 1-8。</w:t>
            </w:r>
          </w:p>
        </w:tc>
      </w:tr>
      <w:tr w14:paraId="09D4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DEF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snapshot_interval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54C1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1CD4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快照间隔，范围 0.5-10 秒。</w:t>
            </w:r>
          </w:p>
        </w:tc>
      </w:tr>
      <w:tr w14:paraId="56C3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C78D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status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1AAF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F6F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active、evaluating、stopped、finished。</w:t>
            </w:r>
          </w:p>
        </w:tc>
      </w:tr>
      <w:tr w14:paraId="60B7E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DEA8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created_at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1B69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C5D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创建时间。</w:t>
            </w:r>
          </w:p>
        </w:tc>
      </w:tr>
      <w:tr w14:paraId="16CF4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4275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finished_at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4B00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string/null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AC4B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结束时间。</w:t>
            </w:r>
          </w:p>
        </w:tc>
      </w:tr>
      <w:tr w14:paraId="68209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15BE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transcript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63C3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Message[]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4470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完整对话记录。</w:t>
            </w:r>
          </w:p>
        </w:tc>
      </w:tr>
      <w:tr w14:paraId="6DE4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C5B8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live_metrics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182D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24C8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实时视觉指标，可选。</w:t>
            </w:r>
          </w:p>
        </w:tc>
      </w:tr>
    </w:tbl>
    <w:p w14:paraId="405869DE">
      <w:pPr>
        <w:spacing w:after="40"/>
        <w:rPr>
          <w:rFonts w:hint="default" w:ascii="Times New Roman" w:hAnsi="Times New Roman" w:eastAsia="微软雅黑" w:cs="Times New Roman"/>
        </w:rPr>
      </w:pPr>
    </w:p>
    <w:p w14:paraId="481E1EA6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5.3 实时指标 Metrics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304"/>
        <w:gridCol w:w="4025"/>
      </w:tblGrid>
      <w:tr w14:paraId="747EE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FDAA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8380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02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19F2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42F0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5F3D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session_active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71CB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8501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分析会话是否仍处于活动状态。</w:t>
            </w:r>
          </w:p>
        </w:tc>
      </w:tr>
      <w:tr w14:paraId="1CE0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148A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face_detected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FB72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0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DA9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最新帧是否检测到人脸。</w:t>
            </w:r>
          </w:p>
        </w:tc>
      </w:tr>
      <w:tr w14:paraId="3AE5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4B0F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expression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4E9E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EA0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当前表情标签，例如平静或微笑。</w:t>
            </w:r>
          </w:p>
        </w:tc>
      </w:tr>
      <w:tr w14:paraId="6D1C0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C234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expression_score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C0A9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40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C0A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表情评分，校准完成前为 null。</w:t>
            </w:r>
          </w:p>
        </w:tc>
      </w:tr>
      <w:tr w14:paraId="2A22E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02FD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attention_state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BBE1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5A10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注意力状态。</w:t>
            </w:r>
          </w:p>
        </w:tc>
      </w:tr>
      <w:tr w14:paraId="0AFE6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60EF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attention_score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1EEC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40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6CBA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覆盖度修正后的注意力评分。</w:t>
            </w:r>
          </w:p>
        </w:tc>
      </w:tr>
      <w:tr w14:paraId="174E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3F00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attention_coverage_factor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3284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D9C4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按人脸覆盖率计算的修正系数。</w:t>
            </w:r>
          </w:p>
        </w:tc>
      </w:tr>
      <w:tr w14:paraId="025DD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5CC7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calibration_progress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599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0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D63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表情校准进度，范围 0-1。</w:t>
            </w:r>
          </w:p>
        </w:tc>
      </w:tr>
      <w:tr w14:paraId="0C82F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BB6D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pitch/yaw/roll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2CBC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21B8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头部姿态角。</w:t>
            </w:r>
          </w:p>
        </w:tc>
      </w:tr>
      <w:tr w14:paraId="48810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F316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gaze_x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0D71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0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5FA6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水平视线偏移。</w:t>
            </w:r>
          </w:p>
        </w:tc>
      </w:tr>
      <w:tr w14:paraId="4D8B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E1F8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attention_rate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167E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946A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有效视线居中比例。</w:t>
            </w:r>
          </w:p>
        </w:tc>
      </w:tr>
      <w:tr w14:paraId="0ED7F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BB9E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distraction_count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6257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integer</w:t>
            </w:r>
          </w:p>
        </w:tc>
        <w:tc>
          <w:tcPr>
            <w:tcW w:w="40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373F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注意力分散次数。</w:t>
            </w:r>
          </w:p>
        </w:tc>
      </w:tr>
      <w:tr w14:paraId="4587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A2B5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blink_count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B3F6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integer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B2F1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眨眼次数。</w:t>
            </w:r>
          </w:p>
        </w:tc>
      </w:tr>
      <w:tr w14:paraId="39455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C29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expression_changes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C92C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integer</w:t>
            </w:r>
          </w:p>
        </w:tc>
        <w:tc>
          <w:tcPr>
            <w:tcW w:w="40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7384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表情变化次数。</w:t>
            </w:r>
          </w:p>
        </w:tc>
      </w:tr>
      <w:tr w14:paraId="71F1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2443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video_score_available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D56A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93B7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视频分数是否达到可用条件。</w:t>
            </w:r>
          </w:p>
        </w:tc>
      </w:tr>
      <w:tr w14:paraId="23DB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52E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processed_frames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0F41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integer</w:t>
            </w:r>
          </w:p>
        </w:tc>
        <w:tc>
          <w:tcPr>
            <w:tcW w:w="40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7B6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累计处理帧数。</w:t>
            </w:r>
          </w:p>
        </w:tc>
      </w:tr>
      <w:tr w14:paraId="314FA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13B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face_detection_rate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9AA6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2C0A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人脸检测覆盖率百分比。</w:t>
            </w:r>
          </w:p>
        </w:tc>
      </w:tr>
      <w:tr w14:paraId="09336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868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missing_face_episodes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7D06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integer</w:t>
            </w:r>
          </w:p>
        </w:tc>
        <w:tc>
          <w:tcPr>
            <w:tcW w:w="40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60AC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离开画面次数。</w:t>
            </w:r>
          </w:p>
        </w:tc>
      </w:tr>
      <w:tr w14:paraId="170C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36AC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snapshot_count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136E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integer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D1A5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已生成快照数量。</w:t>
            </w:r>
          </w:p>
        </w:tc>
      </w:tr>
      <w:tr w14:paraId="2A8BC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3F55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trend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1A9D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array</w:t>
            </w:r>
          </w:p>
        </w:tc>
        <w:tc>
          <w:tcPr>
            <w:tcW w:w="40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C786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最近最多 60 个趋势点。</w:t>
            </w:r>
          </w:p>
        </w:tc>
      </w:tr>
    </w:tbl>
    <w:p w14:paraId="214D410E">
      <w:pPr>
        <w:spacing w:after="40"/>
        <w:rPr>
          <w:rFonts w:hint="default" w:ascii="Times New Roman" w:hAnsi="Times New Roman" w:eastAsia="微软雅黑" w:cs="Times New Roman"/>
        </w:rPr>
      </w:pPr>
    </w:p>
    <w:p w14:paraId="5486D914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5.4 Report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361"/>
        <w:gridCol w:w="4082"/>
      </w:tblGrid>
      <w:tr w14:paraId="4EDAF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2F3E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6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2052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3A8E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3891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6705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version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7621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integer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A3CC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报告结构版本，当前为 1。</w:t>
            </w:r>
          </w:p>
        </w:tc>
      </w:tr>
      <w:tr w14:paraId="702ED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9CA4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session_id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7287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7370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面试会话 ID。</w:t>
            </w:r>
          </w:p>
        </w:tc>
      </w:tr>
      <w:tr w14:paraId="7878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3038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created_at/finished_at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7310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337E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面试创建和结束时间。</w:t>
            </w:r>
          </w:p>
        </w:tc>
      </w:tr>
      <w:tr w14:paraId="2616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F1B7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job_role/difficulty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7C2F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4EF8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面试配置。</w:t>
            </w:r>
          </w:p>
        </w:tc>
      </w:tr>
      <w:tr w14:paraId="081F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D45A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duration_seconds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ACFB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D4D3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视觉分析会话时长。</w:t>
            </w:r>
          </w:p>
        </w:tc>
      </w:tr>
      <w:tr w14:paraId="0280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5630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transcript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2B88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Message[]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2953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完整问答记录。</w:t>
            </w:r>
          </w:p>
        </w:tc>
      </w:tr>
      <w:tr w14:paraId="1ACD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B207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question_evaluation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AF58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BA5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DeepSeek 文本评价。</w:t>
            </w:r>
          </w:p>
        </w:tc>
      </w:tr>
      <w:tr w14:paraId="450E6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AE62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video_summary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FB4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object/null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4D8E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表情、注意力、事件和快照汇总。</w:t>
            </w:r>
          </w:p>
        </w:tc>
      </w:tr>
      <w:tr w14:paraId="29C4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0EC32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score_fusion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EA0E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3E8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最终评分融合结果。</w:t>
            </w:r>
          </w:p>
        </w:tc>
      </w:tr>
      <w:tr w14:paraId="7574C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1C82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privacy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B2D4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408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0B9B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数据留存声明。</w:t>
            </w:r>
          </w:p>
        </w:tc>
      </w:tr>
    </w:tbl>
    <w:p w14:paraId="3786C1A6">
      <w:pPr>
        <w:spacing w:after="40"/>
        <w:rPr>
          <w:rFonts w:hint="default" w:ascii="Times New Roman" w:hAnsi="Times New Roman" w:eastAsia="微软雅黑" w:cs="Times New Roman"/>
        </w:rPr>
      </w:pPr>
    </w:p>
    <w:p w14:paraId="2233A68B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5.5 ScoreFusion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304"/>
        <w:gridCol w:w="3685"/>
      </w:tblGrid>
      <w:tr w14:paraId="6C2E2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C1C5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字段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717F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类型</w:t>
            </w:r>
          </w:p>
        </w:tc>
        <w:tc>
          <w:tcPr>
            <w:tcW w:w="368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2AA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4FF32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C37D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available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B7D9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boolean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DC42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视频得分是否可用，并据此决定是否生成 final_score。</w:t>
            </w:r>
          </w:p>
        </w:tc>
      </w:tr>
      <w:tr w14:paraId="2597E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1C88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question_score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B6D9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</w:t>
            </w:r>
          </w:p>
        </w:tc>
        <w:tc>
          <w:tcPr>
            <w:tcW w:w="36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6B3B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问答分，范围 0-100。</w:t>
            </w:r>
          </w:p>
        </w:tc>
      </w:tr>
      <w:tr w14:paraId="2DD28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D09C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expression_score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D5BB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A767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表情分，不可用时为 null。</w:t>
            </w:r>
          </w:p>
        </w:tc>
      </w:tr>
      <w:tr w14:paraId="48CA1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E743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attention_score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4481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36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4642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注意力分，不可用时为 null。</w:t>
            </w:r>
          </w:p>
        </w:tc>
      </w:tr>
      <w:tr w14:paraId="183B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4717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expression_attention_score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39EF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9A88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表情分与注意力分各占 50% 的视频综合分。</w:t>
            </w:r>
          </w:p>
        </w:tc>
      </w:tr>
      <w:tr w14:paraId="6BD2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99A9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final_score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DD81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number/null</w:t>
            </w:r>
          </w:p>
        </w:tc>
        <w:tc>
          <w:tcPr>
            <w:tcW w:w="36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604B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最终得分；视频样本不足时为 null。</w:t>
            </w:r>
          </w:p>
        </w:tc>
      </w:tr>
      <w:tr w14:paraId="20A9F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8C901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weights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2773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object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0A138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评分权重说明。</w:t>
            </w:r>
          </w:p>
        </w:tc>
      </w:tr>
      <w:tr w14:paraId="17D1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09CC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formula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9A85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6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23A39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评分公式文本。</w:t>
            </w:r>
          </w:p>
        </w:tc>
      </w:tr>
      <w:tr w14:paraId="2E3C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E11D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video_sample_count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50004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integer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A8D3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参与视频评分的有效人脸帧数。</w:t>
            </w:r>
          </w:p>
        </w:tc>
      </w:tr>
      <w:tr w14:paraId="41F8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9E65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note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ED6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string</w:t>
            </w:r>
          </w:p>
        </w:tc>
        <w:tc>
          <w:tcPr>
            <w:tcW w:w="36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8F44D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最终分数是否生成的中文说明。</w:t>
            </w:r>
          </w:p>
        </w:tc>
      </w:tr>
    </w:tbl>
    <w:p w14:paraId="72905CEC">
      <w:pPr>
        <w:spacing w:after="40"/>
        <w:rPr>
          <w:rFonts w:hint="default" w:ascii="Times New Roman" w:hAnsi="Times New Roman" w:eastAsia="微软雅黑" w:cs="Times New Roman"/>
        </w:rPr>
      </w:pPr>
    </w:p>
    <w:p w14:paraId="57082D0F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最终评分公式为：final_score = question_score × 0.8 + (expression_score × 0.5 + attention_score × 0.5) × 0.2。视频样本不足时 final_score 为 null，系统不会把视频权重重新分配给问答分。</w:t>
      </w:r>
    </w:p>
    <w:p w14:paraId="6430074C">
      <w:pPr>
        <w:pStyle w:val="3"/>
        <w:keepNext/>
        <w:spacing w:before="28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6 典型调用流程</w:t>
      </w:r>
    </w:p>
    <w:p w14:paraId="20AF8CE9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6.1 账号认证流程</w:t>
      </w:r>
    </w:p>
    <w:p w14:paraId="277DC7F3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页面启动时调用 GET /api/auth/me 恢复登录状态。</w:t>
      </w:r>
    </w:p>
    <w:p w14:paraId="0C5E8F10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新用户调用 POST /api/auth/register 创建账号；可同时上传人脸。</w:t>
      </w:r>
    </w:p>
    <w:p w14:paraId="144539D3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已有用户调用 POST /api/auth/login，或调用 POST /api/auth/face-login。</w:t>
      </w:r>
    </w:p>
    <w:p w14:paraId="1D6B7340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登录后如需补充或更换人脸，调用 POST /api/auth/face-register。</w:t>
      </w:r>
    </w:p>
    <w:p w14:paraId="32677DC3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退出时调用 POST /api/auth/logout。</w:t>
      </w:r>
    </w:p>
    <w:p w14:paraId="167B4E9C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6.2 完整面试流程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7BEB7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6D4CF9">
            <w:pPr>
              <w:spacing w:after="0" w:line="252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GET  /api/media/voices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POST /api/interviews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POST /api/interviews/{session_id}/opening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循环：POST /api/interviews/{session_id}/frames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循环：GET  /api/interviews/{session_id}/metrics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POST /api/media/transcribe  # 录音回答时可选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POST /api/interviews/{session_id}/messages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POST /api/media/tts         # 自动朗读时可选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POST /api/interviews/{session_id}/finish</w:t>
            </w:r>
            <w:r>
              <w:rPr>
                <w:rFonts w:hint="default" w:ascii="Times New Roman" w:hAnsi="Times New Roman" w:eastAsia="微软雅黑" w:cs="Times New Roman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color w:val="2D2D2D"/>
                <w:sz w:val="17"/>
              </w:rPr>
              <w:t>GET  /api/reports/{session_id}</w:t>
            </w:r>
          </w:p>
        </w:tc>
      </w:tr>
    </w:tbl>
    <w:p w14:paraId="4A085DF8">
      <w:pPr>
        <w:spacing w:after="40"/>
        <w:rPr>
          <w:rFonts w:hint="default" w:ascii="Times New Roman" w:hAnsi="Times New Roman" w:eastAsia="微软雅黑" w:cs="Times New Roman"/>
        </w:rPr>
      </w:pPr>
    </w:p>
    <w:p w14:paraId="62FB913B">
      <w:pPr>
        <w:spacing w:after="120" w:line="348" w:lineRule="auto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color w:val="303030"/>
          <w:sz w:val="21"/>
        </w:rPr>
        <w:t>前端当前每 800 毫秒轮询一次指标；视频帧目标间隔由 analysis_fps 决定，并由客户端按请求延迟自适应退避。</w:t>
      </w:r>
    </w:p>
    <w:p w14:paraId="5B22413D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6.3 报告查询流程</w:t>
      </w:r>
    </w:p>
    <w:p w14:paraId="785998C9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报告列表页调用 GET /api/reports 获取最多 50 条摘要。</w:t>
      </w:r>
    </w:p>
    <w:p w14:paraId="7B1A3700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用户打开某条记录时调用 GET /api/reports/{session_id} 获取完整报告。</w:t>
      </w:r>
    </w:p>
    <w:p w14:paraId="63B118E3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报告详情包含文本评价、完整 transcript、视频汇总、评分融合和隐私说明。</w:t>
      </w:r>
    </w:p>
    <w:p w14:paraId="426BFFA8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放弃面试时调用 DELETE /api/interviews/{session_id}，此操作不会生成报告。</w:t>
      </w:r>
    </w:p>
    <w:p w14:paraId="45E01495">
      <w:pPr>
        <w:pStyle w:val="3"/>
        <w:keepNext/>
        <w:spacing w:before="28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7 安全、隐私与维护</w:t>
      </w:r>
    </w:p>
    <w:p w14:paraId="5ACE7AC6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7.1 安全建议</w:t>
      </w:r>
    </w:p>
    <w:p w14:paraId="4D52B77C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生产环境必须设置高强度 FLASK_SECRET_KEY，避免会话 Cookie 被伪造。</w:t>
      </w:r>
    </w:p>
    <w:p w14:paraId="0AB09606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生产环境启用 HTTPS，并设置 SESSION_COOKIE_SECURE=1。</w:t>
      </w:r>
    </w:p>
    <w:p w14:paraId="1BD8CE01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将 CORS_ORIGINS 限制为实际前端域名。</w:t>
      </w:r>
    </w:p>
    <w:p w14:paraId="01822E0B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DeepSeek API Key 只保存在服务端 .env，不得下发给浏览器。</w:t>
      </w:r>
    </w:p>
    <w:p w14:paraId="0E91167C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日志中不要记录密码、Cookie、Base64 图片、人脸向量或完整音频内容。</w:t>
      </w:r>
    </w:p>
    <w:p w14:paraId="7EF0EDA0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7.2 数据留存与隐私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839"/>
      </w:tblGrid>
      <w:tr w14:paraId="60F99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98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6920B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数据</w:t>
            </w:r>
          </w:p>
        </w:tc>
        <w:tc>
          <w:tcPr>
            <w:tcW w:w="583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AE31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/>
                <w:sz w:val="19"/>
              </w:rPr>
              <w:t>处理方式</w:t>
            </w:r>
          </w:p>
        </w:tc>
      </w:tr>
      <w:tr w14:paraId="5CAD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B230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账号数据</w:t>
            </w:r>
          </w:p>
        </w:tc>
        <w:tc>
          <w:tcPr>
            <w:tcW w:w="5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E6B8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保存于 data/auth/users.json；密码使用 PBKDF2-SHA256 加盐哈希。</w:t>
            </w:r>
          </w:p>
        </w:tc>
      </w:tr>
      <w:tr w14:paraId="1EB4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74FCA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人脸特征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AF37C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只保存归一化特征向量到 data/auth/faces，不保存注册照片。</w:t>
            </w:r>
          </w:p>
        </w:tc>
      </w:tr>
      <w:tr w14:paraId="2ECE9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9EE3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视频帧</w:t>
            </w:r>
          </w:p>
        </w:tc>
        <w:tc>
          <w:tcPr>
            <w:tcW w:w="5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82DA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仅在内存队列中分析，原始帧不落盘。</w:t>
            </w:r>
          </w:p>
        </w:tc>
      </w:tr>
      <w:tr w14:paraId="0E3D6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67070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人脸图片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EEE6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只用于提取特征，不写入磁盘。</w:t>
            </w:r>
          </w:p>
        </w:tc>
      </w:tr>
      <w:tr w14:paraId="7DAE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883CE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回答录音</w:t>
            </w:r>
          </w:p>
        </w:tc>
        <w:tc>
          <w:tcPr>
            <w:tcW w:w="5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BF9E5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转写结束后删除临时文件。</w:t>
            </w:r>
          </w:p>
        </w:tc>
      </w:tr>
      <w:tr w14:paraId="0BFDB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FE2C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面试报告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326B6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保存文本、指标、事件、快照和评分到 runtime/reports。</w:t>
            </w:r>
          </w:p>
        </w:tc>
      </w:tr>
      <w:tr w14:paraId="66DB0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03FCF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面试会话</w:t>
            </w:r>
          </w:p>
        </w:tc>
        <w:tc>
          <w:tcPr>
            <w:tcW w:w="5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52AB7">
            <w:pPr>
              <w:spacing w:after="0" w:line="276" w:lineRule="auto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color w:val="303030"/>
                <w:sz w:val="19"/>
              </w:rPr>
              <w:t>保存在服务器内存中，默认最长保留 8 小时后清理。</w:t>
            </w:r>
          </w:p>
        </w:tc>
      </w:tr>
    </w:tbl>
    <w:p w14:paraId="49706E3B">
      <w:pPr>
        <w:spacing w:after="40"/>
        <w:rPr>
          <w:rFonts w:hint="default" w:ascii="Times New Roman" w:hAnsi="Times New Roman" w:eastAsia="微软雅黑" w:cs="Times New Roman"/>
        </w:rPr>
      </w:pPr>
    </w:p>
    <w:p w14:paraId="6C896B9B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7.3 版本与兼容性</w:t>
      </w:r>
    </w:p>
    <w:p w14:paraId="672000D4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当前接口无独立 URL 版本号，基础前缀为 /api；破坏性变更应先引入兼容期。</w:t>
      </w:r>
    </w:p>
    <w:p w14:paraId="49BD90A3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新增响应字段应保持向后兼容；客户端不应因未知字段而失败。</w:t>
      </w:r>
    </w:p>
    <w:p w14:paraId="0BCFBA87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报告使用 version 字段标注结构版本，当前为 1。</w:t>
      </w:r>
    </w:p>
    <w:p w14:paraId="228D3DFF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修改评分公式、状态枚举或字段语义时，应同步更新本文档和回归测试。</w:t>
      </w:r>
    </w:p>
    <w:p w14:paraId="099CF9AB">
      <w:pPr>
        <w:pStyle w:val="4"/>
        <w:keepNext/>
        <w:spacing w:before="200" w:after="12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7.4 联调检查清单</w:t>
      </w:r>
    </w:p>
    <w:p w14:paraId="473E26AE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确认后端 http://127.0.0.1:8765/api/health 返回 ok=true。</w:t>
      </w:r>
    </w:p>
    <w:p w14:paraId="6F84ABA2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确认请求启用 Cookie 凭据，并正确处理 401。</w:t>
      </w:r>
    </w:p>
    <w:p w14:paraId="0DF41B43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创建会话后先调用 opening，不要假设创建接口已生成首题。</w:t>
      </w:r>
    </w:p>
    <w:p w14:paraId="0C1BB441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只在 status=active 时提交视频帧和回答。</w:t>
      </w:r>
    </w:p>
    <w:p w14:paraId="4AB9E030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结束面试前至少提交一次候选人回答。</w:t>
      </w:r>
    </w:p>
    <w:p w14:paraId="0F0C4429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TTS 响应按 Blob 或二进制流处理，不能调用 response.json()。</w:t>
      </w:r>
    </w:p>
    <w:p w14:paraId="1049F6E6">
      <w:pPr>
        <w:pStyle w:val="16"/>
        <w:spacing w:after="6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0"/>
        </w:rPr>
        <w:t>报告列表的 final_score 可能为 null，界面必须兼容该状态。</w:t>
      </w:r>
    </w:p>
    <w:bookmarkEnd w:id="0"/>
    <w:sectPr>
      <w:footerReference r:id="rId5" w:type="default"/>
      <w:pgSz w:w="12240" w:h="15840"/>
      <w:pgMar w:top="1247" w:right="1247" w:bottom="1134" w:left="130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CE7A2">
    <w:pPr>
      <w:pStyle w:val="24"/>
      <w:jc w:val="center"/>
    </w:pPr>
    <w:r>
      <w:rPr>
        <w:rFonts w:ascii="微软雅黑" w:hAnsi="微软雅黑" w:eastAsia="微软雅黑"/>
        <w:sz w:val="16"/>
      </w:rPr>
      <w:t xml:space="preserve">第 </w:t>
    </w:r>
    <w:r>
      <w:rPr>
        <w:rFonts w:ascii="微软雅黑" w:hAnsi="微软雅黑" w:eastAsia="微软雅黑"/>
        <w:sz w:val="16"/>
      </w:rPr>
      <w:fldChar w:fldCharType="begin"/>
    </w:r>
    <w:r>
      <w:rPr>
        <w:rFonts w:ascii="微软雅黑" w:hAnsi="微软雅黑" w:eastAsia="微软雅黑"/>
        <w:sz w:val="16"/>
      </w:rPr>
      <w:instrText xml:space="preserve"> PAGE </w:instrText>
    </w:r>
    <w:r>
      <w:rPr>
        <w:rFonts w:ascii="微软雅黑" w:hAnsi="微软雅黑" w:eastAsia="微软雅黑"/>
        <w:sz w:val="16"/>
      </w:rPr>
      <w:fldChar w:fldCharType="end"/>
    </w:r>
    <w:r>
      <w:rPr>
        <w:rFonts w:ascii="微软雅黑" w:hAnsi="微软雅黑" w:eastAsia="微软雅黑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94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微软雅黑" w:hAnsi="微软雅黑" w:eastAsia="微软雅黑" w:cstheme="minorBidi"/>
      <w:color w:val="30303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47D7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1733</Words>
  <Characters>3419</Characters>
  <Lines>0</Lines>
  <Paragraphs>0</Paragraphs>
  <TotalTime>0</TotalTime>
  <ScaleCrop>false</ScaleCrop>
  <LinksUpToDate>false</LinksUpToDate>
  <CharactersWithSpaces>3606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智能模拟面试系统项目组</dc:creator>
  <dc:description>generated by python-docx</dc:description>
  <cp:keywords>智能模拟面试, Flask, REST API, 接口文档</cp:keywords>
  <cp:lastModifiedBy>swzheng</cp:lastModifiedBy>
  <dcterms:modified xsi:type="dcterms:W3CDTF">2026-09-14T01:13:45Z</dcterms:modified>
  <dc:subject>Flask REST API 接口说明</dc:subject>
  <dc:title>智能模拟面试系统接口清单及接口文档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eyJoZGlkIjoiMTI2NjM2NmNhZTJkZjZmN2ZlMGJmMjQwNTAzOTEyZTIiLCJ1c2VySWQiOiIzMzQ2Njc5MzUifQ==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D84B405527B6484EAA1DF88F3D662361_12</vt:lpwstr>
  </property>
</Properties>
</file>